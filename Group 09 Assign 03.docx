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 w:themeColor="background1"/>
  <w:body>
    <w:p w14:paraId="54DF6402">
      <w:pPr>
        <w:pStyle w:val="2"/>
      </w:pPr>
    </w:p>
    <w:p w14:paraId="54DF6403">
      <w:pPr>
        <w:pStyle w:val="2"/>
      </w:pPr>
    </w:p>
    <w:p w14:paraId="54DF6404">
      <w:pPr>
        <w:pStyle w:val="2"/>
      </w:pPr>
      <w:r>
        <w:drawing>
          <wp:inline distT="0" distB="0" distL="114300" distR="114300">
            <wp:extent cx="1873885" cy="2314575"/>
            <wp:effectExtent l="0" t="0" r="5715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74519" cy="2315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F6405">
      <w:pPr>
        <w:pStyle w:val="2"/>
      </w:pPr>
    </w:p>
    <w:p w14:paraId="54DF6406">
      <w:pPr>
        <w:pStyle w:val="2"/>
      </w:pPr>
    </w:p>
    <w:p w14:paraId="54DF6407">
      <w:pPr>
        <w:pStyle w:val="2"/>
      </w:pPr>
    </w:p>
    <w:p w14:paraId="54DF6408">
      <w:pPr>
        <w:pStyle w:val="2"/>
      </w:pPr>
      <w:r>
        <w:t xml:space="preserve">CASE STUDY: </w:t>
      </w:r>
      <w:r>
        <w:rPr>
          <w:spacing w:val="-5"/>
        </w:rPr>
        <w:t>03</w:t>
      </w:r>
    </w:p>
    <w:p w14:paraId="54DF6409">
      <w:pPr>
        <w:spacing w:before="300"/>
        <w:jc w:val="center"/>
        <w:rPr>
          <w:rFonts w:ascii="Arial"/>
          <w:b/>
          <w:sz w:val="40"/>
        </w:rPr>
      </w:pPr>
      <w:r>
        <w:rPr>
          <w:rFonts w:ascii="Arial"/>
          <w:b/>
          <w:sz w:val="40"/>
        </w:rPr>
        <w:t xml:space="preserve">Name: Bakery Ordering </w:t>
      </w:r>
      <w:r>
        <w:rPr>
          <w:rFonts w:ascii="Arial"/>
          <w:b/>
          <w:spacing w:val="-2"/>
          <w:sz w:val="40"/>
        </w:rPr>
        <w:t>System</w:t>
      </w:r>
    </w:p>
    <w:p w14:paraId="54DF640A">
      <w:pPr>
        <w:spacing w:before="289" w:line="511" w:lineRule="auto"/>
        <w:ind w:left="3572" w:right="3570"/>
        <w:jc w:val="center"/>
      </w:pPr>
      <w:r>
        <w:t>Submitted</w:t>
      </w:r>
      <w:r>
        <w:rPr>
          <w:spacing w:val="-11"/>
        </w:rPr>
        <w:t xml:space="preserve"> </w:t>
      </w:r>
      <w:r>
        <w:t>to:</w:t>
      </w:r>
      <w:r>
        <w:rPr>
          <w:spacing w:val="-11"/>
        </w:rPr>
        <w:t xml:space="preserve"> </w:t>
      </w:r>
      <w:r>
        <w:t>Ma’am</w:t>
      </w:r>
      <w:r>
        <w:rPr>
          <w:spacing w:val="-11"/>
        </w:rPr>
        <w:t xml:space="preserve"> </w:t>
      </w:r>
      <w:r>
        <w:t>Onizha Dated: 02/10/2026</w:t>
      </w:r>
    </w:p>
    <w:p w14:paraId="54DF640B">
      <w:pPr>
        <w:spacing w:before="3"/>
        <w:jc w:val="center"/>
        <w:rPr>
          <w:rFonts w:ascii="Arial"/>
          <w:b/>
        </w:rPr>
      </w:pPr>
      <w:r>
        <w:rPr>
          <w:rFonts w:ascii="Arial"/>
          <w:b/>
        </w:rPr>
        <w:t xml:space="preserve">Group Leader: Sharif Ullah </w:t>
      </w:r>
      <w:r>
        <w:rPr>
          <w:rFonts w:ascii="Arial"/>
          <w:b/>
          <w:spacing w:val="-2"/>
        </w:rPr>
        <w:t>(04072413006)</w:t>
      </w:r>
    </w:p>
    <w:p w14:paraId="54DF640C">
      <w:pPr>
        <w:pStyle w:val="7"/>
        <w:spacing w:before="33"/>
        <w:ind w:left="0" w:firstLine="0"/>
        <w:rPr>
          <w:rFonts w:ascii="Arial"/>
          <w:b/>
          <w:sz w:val="22"/>
        </w:rPr>
      </w:pPr>
    </w:p>
    <w:p w14:paraId="54DF640D">
      <w:pPr>
        <w:spacing w:before="1"/>
        <w:jc w:val="center"/>
        <w:rPr>
          <w:rFonts w:ascii="Arial"/>
          <w:b/>
        </w:rPr>
      </w:pPr>
      <w:r>
        <w:rPr>
          <w:rFonts w:ascii="Arial"/>
          <w:b/>
        </w:rPr>
        <w:t xml:space="preserve">Group Members: Shukria Farzan (04072413064), Sayed Mehmood </w:t>
      </w:r>
      <w:r>
        <w:rPr>
          <w:rFonts w:ascii="Arial"/>
          <w:b/>
          <w:spacing w:val="-2"/>
        </w:rPr>
        <w:t>(04072413007)</w:t>
      </w:r>
    </w:p>
    <w:p w14:paraId="54DF640E">
      <w:pPr>
        <w:jc w:val="center"/>
        <w:rPr>
          <w:rFonts w:ascii="Arial"/>
          <w:b/>
        </w:rPr>
        <w:sectPr>
          <w:footerReference r:id="rId3" w:type="default"/>
          <w:type w:val="continuous"/>
          <w:pgSz w:w="11910" w:h="16840"/>
          <w:pgMar w:top="860" w:right="708" w:bottom="500" w:left="708" w:header="0" w:footer="273" w:gutter="0"/>
          <w:pgNumType w:start="1"/>
          <w:cols w:space="720" w:num="1"/>
        </w:sectPr>
      </w:pPr>
    </w:p>
    <w:p w14:paraId="54DF640F">
      <w:pPr>
        <w:pStyle w:val="3"/>
        <w:numPr>
          <w:ilvl w:val="0"/>
          <w:numId w:val="1"/>
        </w:numPr>
        <w:tabs>
          <w:tab w:val="left" w:pos="595"/>
        </w:tabs>
        <w:ind w:hanging="333"/>
      </w:pPr>
      <w:r>
        <w:t xml:space="preserve">Domain </w:t>
      </w:r>
      <w:r>
        <w:rPr>
          <w:spacing w:val="-2"/>
        </w:rPr>
        <w:t>Model</w:t>
      </w:r>
    </w:p>
    <w:p w14:paraId="54DF6410">
      <w:pPr>
        <w:pStyle w:val="4"/>
        <w:spacing w:before="171"/>
        <w:rPr>
          <w:spacing w:val="-2"/>
        </w:rPr>
      </w:pPr>
      <w:r>
        <w:t xml:space="preserve">Bakery Ordering System — Domain </w:t>
      </w:r>
      <w:r>
        <w:rPr>
          <w:spacing w:val="-2"/>
        </w:rPr>
        <w:t>Model</w:t>
      </w:r>
    </w:p>
    <w:p w14:paraId="03E51217">
      <w:pPr>
        <w:pStyle w:val="4"/>
        <w:spacing w:before="171"/>
        <w:rPr>
          <w:spacing w:val="-2"/>
        </w:rPr>
      </w:pPr>
    </w:p>
    <w:p w14:paraId="704014F6">
      <w:pPr>
        <w:pStyle w:val="4"/>
        <w:spacing w:before="171"/>
        <w:rPr>
          <w:spacing w:val="-2"/>
        </w:rPr>
      </w:pPr>
    </w:p>
    <w:p w14:paraId="40892B21">
      <w:pPr>
        <w:pStyle w:val="4"/>
        <w:spacing w:before="171"/>
      </w:pPr>
    </w:p>
    <w:p w14:paraId="54DF6411">
      <w:pPr>
        <w:pStyle w:val="7"/>
        <w:spacing w:before="8"/>
        <w:ind w:left="0" w:firstLine="0"/>
        <w:rPr>
          <w:rFonts w:ascii="Arial"/>
          <w:b/>
          <w:sz w:val="6"/>
        </w:rPr>
      </w:pPr>
    </w:p>
    <w:p w14:paraId="54DF6412">
      <w:pPr>
        <w:pStyle w:val="7"/>
        <w:jc w:val="both"/>
        <w:rPr>
          <w:rFonts w:ascii="Arial"/>
          <w:b/>
          <w:sz w:val="6"/>
        </w:rPr>
        <w:sectPr>
          <w:pgSz w:w="11910" w:h="16840"/>
          <w:pgMar w:top="840" w:right="708" w:bottom="500" w:left="708" w:header="0" w:footer="273" w:gutter="0"/>
          <w:cols w:space="720" w:num="1"/>
        </w:sectPr>
      </w:pPr>
      <w:r>
        <w:rPr>
          <w:rFonts w:ascii="Arial"/>
          <w:b/>
          <w:sz w:val="6"/>
        </w:rPr>
        <w:drawing>
          <wp:inline distT="0" distB="0" distL="0" distR="0">
            <wp:extent cx="6775450" cy="4933950"/>
            <wp:effectExtent l="0" t="0" r="6350" b="0"/>
            <wp:docPr id="182579511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795119" name="Picture 2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75450" cy="493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F6413">
      <w:pPr>
        <w:pStyle w:val="3"/>
      </w:pPr>
      <w:r>
        <w:t xml:space="preserve">Sharif Ullah </w:t>
      </w:r>
      <w:r>
        <w:rPr>
          <w:spacing w:val="-2"/>
        </w:rPr>
        <w:t>(04072413006)</w:t>
      </w:r>
    </w:p>
    <w:p w14:paraId="54DF6414">
      <w:pPr>
        <w:pStyle w:val="4"/>
        <w:spacing w:before="171" w:line="362" w:lineRule="auto"/>
        <w:ind w:right="6531"/>
      </w:pPr>
      <w:r>
        <w:t>Use</w:t>
      </w:r>
      <w:r>
        <w:rPr>
          <w:spacing w:val="-9"/>
        </w:rPr>
        <w:t xml:space="preserve"> </w:t>
      </w:r>
      <w:r>
        <w:t>Case</w:t>
      </w:r>
      <w:r>
        <w:rPr>
          <w:spacing w:val="-9"/>
        </w:rPr>
        <w:t xml:space="preserve"> </w:t>
      </w:r>
      <w:r>
        <w:t>Text:</w:t>
      </w:r>
      <w:r>
        <w:rPr>
          <w:spacing w:val="-9"/>
        </w:rPr>
        <w:t xml:space="preserve"> </w:t>
      </w:r>
      <w:r>
        <w:t>Place</w:t>
      </w:r>
      <w:r>
        <w:rPr>
          <w:spacing w:val="-9"/>
        </w:rPr>
        <w:t xml:space="preserve"> </w:t>
      </w:r>
      <w:r>
        <w:t xml:space="preserve">Order </w:t>
      </w:r>
      <w:r>
        <w:rPr>
          <w:spacing w:val="-2"/>
        </w:rPr>
        <w:t>Inputs:</w:t>
      </w:r>
    </w:p>
    <w:p w14:paraId="54DF6415">
      <w:pPr>
        <w:pStyle w:val="11"/>
        <w:numPr>
          <w:ilvl w:val="1"/>
          <w:numId w:val="1"/>
        </w:numPr>
        <w:tabs>
          <w:tab w:val="left" w:pos="478"/>
        </w:tabs>
        <w:spacing w:before="24"/>
        <w:ind w:left="478" w:hanging="216"/>
        <w:rPr>
          <w:sz w:val="18"/>
          <w:szCs w:val="18"/>
        </w:rPr>
      </w:pPr>
      <w:r>
        <w:rPr>
          <w:spacing w:val="-2"/>
          <w:w w:val="105"/>
          <w:sz w:val="18"/>
          <w:szCs w:val="18"/>
        </w:rPr>
        <w:t>productId</w:t>
      </w:r>
    </w:p>
    <w:p w14:paraId="54DF6416">
      <w:pPr>
        <w:pStyle w:val="11"/>
        <w:numPr>
          <w:ilvl w:val="1"/>
          <w:numId w:val="1"/>
        </w:numPr>
        <w:tabs>
          <w:tab w:val="left" w:pos="478"/>
        </w:tabs>
        <w:ind w:left="478" w:hanging="216"/>
        <w:rPr>
          <w:sz w:val="18"/>
          <w:szCs w:val="18"/>
        </w:rPr>
      </w:pPr>
      <w:r>
        <w:rPr>
          <w:spacing w:val="-2"/>
          <w:w w:val="105"/>
          <w:sz w:val="18"/>
          <w:szCs w:val="18"/>
        </w:rPr>
        <w:t>quantity</w:t>
      </w:r>
    </w:p>
    <w:p w14:paraId="54DF6417">
      <w:pPr>
        <w:pStyle w:val="11"/>
        <w:numPr>
          <w:ilvl w:val="1"/>
          <w:numId w:val="1"/>
        </w:numPr>
        <w:tabs>
          <w:tab w:val="left" w:pos="478"/>
        </w:tabs>
        <w:ind w:left="478" w:hanging="216"/>
        <w:rPr>
          <w:sz w:val="18"/>
          <w:szCs w:val="18"/>
        </w:rPr>
      </w:pPr>
      <w:r>
        <w:rPr>
          <w:spacing w:val="-2"/>
          <w:w w:val="105"/>
          <w:sz w:val="18"/>
          <w:szCs w:val="18"/>
        </w:rPr>
        <w:t>orderInfo</w:t>
      </w:r>
    </w:p>
    <w:p w14:paraId="54DF6418">
      <w:pPr>
        <w:pStyle w:val="4"/>
      </w:pPr>
      <w:r>
        <w:rPr>
          <w:spacing w:val="-2"/>
        </w:rPr>
        <w:t>Outputs:</w:t>
      </w:r>
    </w:p>
    <w:p w14:paraId="54DF6419">
      <w:pPr>
        <w:pStyle w:val="11"/>
        <w:numPr>
          <w:ilvl w:val="0"/>
          <w:numId w:val="2"/>
        </w:numPr>
        <w:tabs>
          <w:tab w:val="left" w:pos="478"/>
        </w:tabs>
        <w:spacing w:before="159"/>
        <w:ind w:left="478" w:hanging="216"/>
        <w:rPr>
          <w:sz w:val="18"/>
        </w:rPr>
      </w:pPr>
      <w:r>
        <w:rPr>
          <w:spacing w:val="-2"/>
          <w:w w:val="105"/>
          <w:sz w:val="18"/>
        </w:rPr>
        <w:t>orderId</w:t>
      </w:r>
    </w:p>
    <w:p w14:paraId="54DF641A">
      <w:pPr>
        <w:pStyle w:val="11"/>
        <w:numPr>
          <w:ilvl w:val="0"/>
          <w:numId w:val="2"/>
        </w:numPr>
        <w:tabs>
          <w:tab w:val="left" w:pos="478"/>
        </w:tabs>
        <w:ind w:left="478" w:hanging="216"/>
        <w:rPr>
          <w:sz w:val="18"/>
        </w:rPr>
      </w:pPr>
      <w:r>
        <w:rPr>
          <w:spacing w:val="-2"/>
          <w:w w:val="105"/>
          <w:sz w:val="18"/>
        </w:rPr>
        <w:t>orderStatus</w:t>
      </w:r>
    </w:p>
    <w:p w14:paraId="54DF641B">
      <w:pPr>
        <w:pStyle w:val="11"/>
        <w:numPr>
          <w:ilvl w:val="0"/>
          <w:numId w:val="3"/>
        </w:numPr>
        <w:tabs>
          <w:tab w:val="left" w:pos="468"/>
        </w:tabs>
        <w:ind w:left="468" w:hanging="206"/>
        <w:rPr>
          <w:sz w:val="18"/>
        </w:rPr>
      </w:pPr>
      <w:r>
        <w:rPr>
          <w:w w:val="105"/>
          <w:sz w:val="18"/>
        </w:rPr>
        <w:t>Primary</w:t>
      </w:r>
      <w:r>
        <w:rPr>
          <w:spacing w:val="-13"/>
          <w:w w:val="105"/>
          <w:sz w:val="18"/>
        </w:rPr>
        <w:t xml:space="preserve"> </w:t>
      </w:r>
      <w:r>
        <w:rPr>
          <w:w w:val="105"/>
          <w:sz w:val="18"/>
        </w:rPr>
        <w:t>Actor:</w:t>
      </w:r>
      <w:r>
        <w:rPr>
          <w:spacing w:val="-12"/>
          <w:w w:val="105"/>
          <w:sz w:val="18"/>
        </w:rPr>
        <w:t xml:space="preserve"> </w:t>
      </w:r>
      <w:r>
        <w:rPr>
          <w:spacing w:val="-2"/>
          <w:w w:val="105"/>
          <w:sz w:val="18"/>
        </w:rPr>
        <w:t>Customer</w:t>
      </w:r>
    </w:p>
    <w:p w14:paraId="54DF641C">
      <w:pPr>
        <w:pStyle w:val="4"/>
        <w:numPr>
          <w:ilvl w:val="0"/>
          <w:numId w:val="1"/>
        </w:numPr>
        <w:tabs>
          <w:tab w:val="left" w:pos="517"/>
        </w:tabs>
        <w:ind w:left="517" w:hanging="255"/>
      </w:pPr>
      <w:r>
        <w:rPr>
          <w:spacing w:val="-2"/>
        </w:rPr>
        <w:t>Preconditions</w:t>
      </w:r>
    </w:p>
    <w:p w14:paraId="54DF641D">
      <w:pPr>
        <w:pStyle w:val="11"/>
        <w:numPr>
          <w:ilvl w:val="0"/>
          <w:numId w:val="4"/>
        </w:numPr>
        <w:tabs>
          <w:tab w:val="left" w:pos="378"/>
        </w:tabs>
        <w:spacing w:before="158"/>
        <w:ind w:left="378" w:hanging="116"/>
        <w:rPr>
          <w:sz w:val="18"/>
        </w:rPr>
      </w:pPr>
      <w:r>
        <w:rPr>
          <w:w w:val="105"/>
          <w:sz w:val="18"/>
        </w:rPr>
        <w:t>The</w:t>
      </w:r>
      <w:r>
        <w:rPr>
          <w:spacing w:val="-11"/>
          <w:w w:val="105"/>
          <w:sz w:val="18"/>
        </w:rPr>
        <w:t xml:space="preserve"> </w:t>
      </w:r>
      <w:r>
        <w:rPr>
          <w:w w:val="105"/>
          <w:sz w:val="18"/>
        </w:rPr>
        <w:t>customer</w:t>
      </w:r>
      <w:r>
        <w:rPr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can</w:t>
      </w:r>
      <w:r>
        <w:rPr>
          <w:spacing w:val="-11"/>
          <w:w w:val="105"/>
          <w:sz w:val="18"/>
        </w:rPr>
        <w:t xml:space="preserve"> </w:t>
      </w:r>
      <w:r>
        <w:rPr>
          <w:w w:val="105"/>
          <w:sz w:val="18"/>
        </w:rPr>
        <w:t>access</w:t>
      </w:r>
      <w:r>
        <w:rPr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the</w:t>
      </w:r>
      <w:r>
        <w:rPr>
          <w:spacing w:val="-11"/>
          <w:w w:val="105"/>
          <w:sz w:val="18"/>
        </w:rPr>
        <w:t xml:space="preserve"> </w:t>
      </w:r>
      <w:r>
        <w:rPr>
          <w:w w:val="105"/>
          <w:sz w:val="18"/>
        </w:rPr>
        <w:t>bakery</w:t>
      </w:r>
      <w:r>
        <w:rPr>
          <w:spacing w:val="-10"/>
          <w:w w:val="105"/>
          <w:sz w:val="18"/>
        </w:rPr>
        <w:t xml:space="preserve"> </w:t>
      </w:r>
      <w:r>
        <w:rPr>
          <w:spacing w:val="-2"/>
          <w:w w:val="105"/>
          <w:sz w:val="18"/>
        </w:rPr>
        <w:t>system.</w:t>
      </w:r>
    </w:p>
    <w:p w14:paraId="54DF641E">
      <w:pPr>
        <w:pStyle w:val="11"/>
        <w:numPr>
          <w:ilvl w:val="0"/>
          <w:numId w:val="4"/>
        </w:numPr>
        <w:tabs>
          <w:tab w:val="left" w:pos="378"/>
        </w:tabs>
        <w:ind w:left="378" w:hanging="116"/>
        <w:rPr>
          <w:sz w:val="18"/>
        </w:rPr>
      </w:pPr>
      <w:r>
        <w:rPr>
          <w:w w:val="105"/>
          <w:sz w:val="18"/>
        </w:rPr>
        <w:t>Products</w:t>
      </w:r>
      <w:r>
        <w:rPr>
          <w:spacing w:val="-12"/>
          <w:w w:val="105"/>
          <w:sz w:val="18"/>
        </w:rPr>
        <w:t xml:space="preserve"> </w:t>
      </w:r>
      <w:r>
        <w:rPr>
          <w:w w:val="105"/>
          <w:sz w:val="18"/>
        </w:rPr>
        <w:t>are</w:t>
      </w:r>
      <w:r>
        <w:rPr>
          <w:spacing w:val="-11"/>
          <w:w w:val="105"/>
          <w:sz w:val="18"/>
        </w:rPr>
        <w:t xml:space="preserve"> </w:t>
      </w:r>
      <w:r>
        <w:rPr>
          <w:spacing w:val="-2"/>
          <w:w w:val="105"/>
          <w:sz w:val="18"/>
        </w:rPr>
        <w:t>available.</w:t>
      </w:r>
    </w:p>
    <w:p w14:paraId="54DF6420">
      <w:pPr>
        <w:pStyle w:val="4"/>
        <w:numPr>
          <w:ilvl w:val="0"/>
          <w:numId w:val="1"/>
        </w:numPr>
        <w:tabs>
          <w:tab w:val="left" w:pos="517"/>
        </w:tabs>
        <w:ind w:left="517" w:hanging="255"/>
      </w:pPr>
      <w:r>
        <w:t xml:space="preserve">Success </w:t>
      </w:r>
      <w:r>
        <w:rPr>
          <w:spacing w:val="-2"/>
        </w:rPr>
        <w:t>Scenario</w:t>
      </w:r>
    </w:p>
    <w:p w14:paraId="54DF6421">
      <w:pPr>
        <w:pStyle w:val="11"/>
        <w:numPr>
          <w:ilvl w:val="1"/>
          <w:numId w:val="1"/>
        </w:numPr>
        <w:tabs>
          <w:tab w:val="left" w:pos="478"/>
        </w:tabs>
        <w:spacing w:before="159"/>
        <w:ind w:left="478" w:hanging="216"/>
        <w:rPr>
          <w:sz w:val="18"/>
        </w:rPr>
      </w:pPr>
      <w:r>
        <w:rPr>
          <w:w w:val="105"/>
          <w:sz w:val="18"/>
        </w:rPr>
        <w:t>Customer</w:t>
      </w:r>
      <w:r>
        <w:rPr>
          <w:spacing w:val="-13"/>
          <w:w w:val="105"/>
          <w:sz w:val="18"/>
        </w:rPr>
        <w:t xml:space="preserve"> </w:t>
      </w:r>
      <w:r>
        <w:rPr>
          <w:w w:val="105"/>
          <w:sz w:val="18"/>
        </w:rPr>
        <w:t>views</w:t>
      </w:r>
      <w:r>
        <w:rPr>
          <w:spacing w:val="-12"/>
          <w:w w:val="105"/>
          <w:sz w:val="18"/>
        </w:rPr>
        <w:t xml:space="preserve"> </w:t>
      </w:r>
      <w:r>
        <w:rPr>
          <w:w w:val="105"/>
          <w:sz w:val="18"/>
        </w:rPr>
        <w:t>the</w:t>
      </w:r>
      <w:r>
        <w:rPr>
          <w:spacing w:val="-13"/>
          <w:w w:val="105"/>
          <w:sz w:val="18"/>
        </w:rPr>
        <w:t xml:space="preserve"> </w:t>
      </w:r>
      <w:r>
        <w:rPr>
          <w:w w:val="105"/>
          <w:sz w:val="18"/>
        </w:rPr>
        <w:t>available</w:t>
      </w:r>
      <w:r>
        <w:rPr>
          <w:spacing w:val="-12"/>
          <w:w w:val="105"/>
          <w:sz w:val="18"/>
        </w:rPr>
        <w:t xml:space="preserve"> </w:t>
      </w:r>
      <w:r>
        <w:rPr>
          <w:w w:val="105"/>
          <w:sz w:val="18"/>
        </w:rPr>
        <w:t>bakery</w:t>
      </w:r>
      <w:r>
        <w:rPr>
          <w:spacing w:val="-13"/>
          <w:w w:val="105"/>
          <w:sz w:val="18"/>
        </w:rPr>
        <w:t xml:space="preserve"> </w:t>
      </w:r>
      <w:r>
        <w:rPr>
          <w:spacing w:val="-2"/>
          <w:w w:val="105"/>
          <w:sz w:val="18"/>
        </w:rPr>
        <w:t>products.</w:t>
      </w:r>
    </w:p>
    <w:p w14:paraId="54DF6422">
      <w:pPr>
        <w:pStyle w:val="11"/>
        <w:numPr>
          <w:ilvl w:val="1"/>
          <w:numId w:val="1"/>
        </w:numPr>
        <w:tabs>
          <w:tab w:val="left" w:pos="478"/>
        </w:tabs>
        <w:ind w:left="478" w:hanging="216"/>
        <w:rPr>
          <w:sz w:val="18"/>
        </w:rPr>
      </w:pPr>
      <w:r>
        <w:rPr>
          <w:w w:val="105"/>
          <w:sz w:val="18"/>
        </w:rPr>
        <w:t>Customer</w:t>
      </w:r>
      <w:r>
        <w:rPr>
          <w:spacing w:val="-13"/>
          <w:w w:val="105"/>
          <w:sz w:val="18"/>
        </w:rPr>
        <w:t xml:space="preserve"> </w:t>
      </w:r>
      <w:r>
        <w:rPr>
          <w:w w:val="105"/>
          <w:sz w:val="18"/>
        </w:rPr>
        <w:t>selects</w:t>
      </w:r>
      <w:r>
        <w:rPr>
          <w:spacing w:val="-13"/>
          <w:w w:val="105"/>
          <w:sz w:val="18"/>
        </w:rPr>
        <w:t xml:space="preserve"> </w:t>
      </w:r>
      <w:r>
        <w:rPr>
          <w:w w:val="105"/>
          <w:sz w:val="18"/>
        </w:rPr>
        <w:t>the</w:t>
      </w:r>
      <w:r>
        <w:rPr>
          <w:spacing w:val="-13"/>
          <w:w w:val="105"/>
          <w:sz w:val="18"/>
        </w:rPr>
        <w:t xml:space="preserve"> </w:t>
      </w:r>
      <w:r>
        <w:rPr>
          <w:w w:val="105"/>
          <w:sz w:val="18"/>
        </w:rPr>
        <w:t>required</w:t>
      </w:r>
      <w:r>
        <w:rPr>
          <w:spacing w:val="-13"/>
          <w:w w:val="105"/>
          <w:sz w:val="18"/>
        </w:rPr>
        <w:t xml:space="preserve"> </w:t>
      </w:r>
      <w:r>
        <w:rPr>
          <w:spacing w:val="-2"/>
          <w:w w:val="105"/>
          <w:sz w:val="18"/>
        </w:rPr>
        <w:t>products.</w:t>
      </w:r>
    </w:p>
    <w:p w14:paraId="54DF6423">
      <w:pPr>
        <w:pStyle w:val="11"/>
        <w:numPr>
          <w:ilvl w:val="1"/>
          <w:numId w:val="1"/>
        </w:numPr>
        <w:tabs>
          <w:tab w:val="left" w:pos="478"/>
        </w:tabs>
        <w:ind w:left="478" w:hanging="216"/>
        <w:rPr>
          <w:sz w:val="18"/>
        </w:rPr>
      </w:pPr>
      <w:r>
        <w:rPr>
          <w:w w:val="105"/>
          <w:sz w:val="18"/>
        </w:rPr>
        <w:t>Customer</w:t>
      </w:r>
      <w:r>
        <w:rPr>
          <w:spacing w:val="-11"/>
          <w:w w:val="105"/>
          <w:sz w:val="18"/>
        </w:rPr>
        <w:t xml:space="preserve"> </w:t>
      </w:r>
      <w:r>
        <w:rPr>
          <w:w w:val="105"/>
          <w:sz w:val="18"/>
        </w:rPr>
        <w:t>adds</w:t>
      </w:r>
      <w:r>
        <w:rPr>
          <w:spacing w:val="-11"/>
          <w:w w:val="105"/>
          <w:sz w:val="18"/>
        </w:rPr>
        <w:t xml:space="preserve"> </w:t>
      </w:r>
      <w:r>
        <w:rPr>
          <w:w w:val="105"/>
          <w:sz w:val="18"/>
        </w:rPr>
        <w:t>the</w:t>
      </w:r>
      <w:r>
        <w:rPr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selected</w:t>
      </w:r>
      <w:r>
        <w:rPr>
          <w:spacing w:val="-11"/>
          <w:w w:val="105"/>
          <w:sz w:val="18"/>
        </w:rPr>
        <w:t xml:space="preserve"> </w:t>
      </w:r>
      <w:r>
        <w:rPr>
          <w:w w:val="105"/>
          <w:sz w:val="18"/>
        </w:rPr>
        <w:t>products</w:t>
      </w:r>
      <w:r>
        <w:rPr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to</w:t>
      </w:r>
      <w:r>
        <w:rPr>
          <w:spacing w:val="-11"/>
          <w:w w:val="105"/>
          <w:sz w:val="18"/>
        </w:rPr>
        <w:t xml:space="preserve"> </w:t>
      </w:r>
      <w:r>
        <w:rPr>
          <w:w w:val="105"/>
          <w:sz w:val="18"/>
        </w:rPr>
        <w:t>the</w:t>
      </w:r>
      <w:r>
        <w:rPr>
          <w:spacing w:val="-11"/>
          <w:w w:val="105"/>
          <w:sz w:val="18"/>
        </w:rPr>
        <w:t xml:space="preserve"> </w:t>
      </w:r>
      <w:r>
        <w:rPr>
          <w:spacing w:val="-2"/>
          <w:w w:val="105"/>
          <w:sz w:val="18"/>
        </w:rPr>
        <w:t>order/cart.</w:t>
      </w:r>
    </w:p>
    <w:p w14:paraId="54DF6424">
      <w:pPr>
        <w:pStyle w:val="11"/>
        <w:numPr>
          <w:ilvl w:val="1"/>
          <w:numId w:val="1"/>
        </w:numPr>
        <w:tabs>
          <w:tab w:val="left" w:pos="478"/>
        </w:tabs>
        <w:ind w:left="478" w:hanging="216"/>
        <w:rPr>
          <w:sz w:val="18"/>
        </w:rPr>
      </w:pPr>
      <w:r>
        <w:rPr>
          <w:w w:val="105"/>
          <w:sz w:val="18"/>
        </w:rPr>
        <w:t>Customer</w:t>
      </w:r>
      <w:r>
        <w:rPr>
          <w:spacing w:val="-12"/>
          <w:w w:val="105"/>
          <w:sz w:val="18"/>
        </w:rPr>
        <w:t xml:space="preserve"> </w:t>
      </w:r>
      <w:r>
        <w:rPr>
          <w:w w:val="105"/>
          <w:sz w:val="18"/>
        </w:rPr>
        <w:t>reviews</w:t>
      </w:r>
      <w:r>
        <w:rPr>
          <w:spacing w:val="-12"/>
          <w:w w:val="105"/>
          <w:sz w:val="18"/>
        </w:rPr>
        <w:t xml:space="preserve"> </w:t>
      </w:r>
      <w:r>
        <w:rPr>
          <w:w w:val="105"/>
          <w:sz w:val="18"/>
        </w:rPr>
        <w:t>the</w:t>
      </w:r>
      <w:r>
        <w:rPr>
          <w:spacing w:val="-11"/>
          <w:w w:val="105"/>
          <w:sz w:val="18"/>
        </w:rPr>
        <w:t xml:space="preserve"> </w:t>
      </w:r>
      <w:r>
        <w:rPr>
          <w:w w:val="105"/>
          <w:sz w:val="18"/>
        </w:rPr>
        <w:t>selected</w:t>
      </w:r>
      <w:r>
        <w:rPr>
          <w:spacing w:val="-12"/>
          <w:w w:val="105"/>
          <w:sz w:val="18"/>
        </w:rPr>
        <w:t xml:space="preserve"> </w:t>
      </w:r>
      <w:r>
        <w:rPr>
          <w:w w:val="105"/>
          <w:sz w:val="18"/>
        </w:rPr>
        <w:t>items</w:t>
      </w:r>
      <w:r>
        <w:rPr>
          <w:spacing w:val="-12"/>
          <w:w w:val="105"/>
          <w:sz w:val="18"/>
        </w:rPr>
        <w:t xml:space="preserve"> </w:t>
      </w:r>
      <w:r>
        <w:rPr>
          <w:w w:val="105"/>
          <w:sz w:val="18"/>
        </w:rPr>
        <w:t>and</w:t>
      </w:r>
      <w:r>
        <w:rPr>
          <w:spacing w:val="-11"/>
          <w:w w:val="105"/>
          <w:sz w:val="18"/>
        </w:rPr>
        <w:t xml:space="preserve"> </w:t>
      </w:r>
      <w:r>
        <w:rPr>
          <w:spacing w:val="-2"/>
          <w:w w:val="105"/>
          <w:sz w:val="18"/>
        </w:rPr>
        <w:t>quantity.</w:t>
      </w:r>
    </w:p>
    <w:p w14:paraId="54DF6425">
      <w:pPr>
        <w:pStyle w:val="11"/>
        <w:numPr>
          <w:ilvl w:val="1"/>
          <w:numId w:val="1"/>
        </w:numPr>
        <w:tabs>
          <w:tab w:val="left" w:pos="478"/>
        </w:tabs>
        <w:ind w:left="478" w:hanging="216"/>
        <w:rPr>
          <w:sz w:val="18"/>
        </w:rPr>
      </w:pPr>
      <w:r>
        <w:rPr>
          <w:w w:val="105"/>
          <w:sz w:val="18"/>
        </w:rPr>
        <w:t>Customer</w:t>
      </w:r>
      <w:r>
        <w:rPr>
          <w:spacing w:val="-13"/>
          <w:w w:val="105"/>
          <w:sz w:val="18"/>
        </w:rPr>
        <w:t xml:space="preserve"> </w:t>
      </w:r>
      <w:r>
        <w:rPr>
          <w:w w:val="105"/>
          <w:sz w:val="18"/>
        </w:rPr>
        <w:t>provides</w:t>
      </w:r>
      <w:r>
        <w:rPr>
          <w:spacing w:val="-12"/>
          <w:w w:val="105"/>
          <w:sz w:val="18"/>
        </w:rPr>
        <w:t xml:space="preserve"> </w:t>
      </w:r>
      <w:r>
        <w:rPr>
          <w:w w:val="105"/>
          <w:sz w:val="18"/>
        </w:rPr>
        <w:t>the</w:t>
      </w:r>
      <w:r>
        <w:rPr>
          <w:spacing w:val="-12"/>
          <w:w w:val="105"/>
          <w:sz w:val="18"/>
        </w:rPr>
        <w:t xml:space="preserve"> </w:t>
      </w:r>
      <w:r>
        <w:rPr>
          <w:w w:val="105"/>
          <w:sz w:val="18"/>
        </w:rPr>
        <w:t>required</w:t>
      </w:r>
      <w:r>
        <w:rPr>
          <w:spacing w:val="-12"/>
          <w:w w:val="105"/>
          <w:sz w:val="18"/>
        </w:rPr>
        <w:t xml:space="preserve"> </w:t>
      </w:r>
      <w:r>
        <w:rPr>
          <w:w w:val="105"/>
          <w:sz w:val="18"/>
        </w:rPr>
        <w:t>order</w:t>
      </w:r>
      <w:r>
        <w:rPr>
          <w:spacing w:val="-12"/>
          <w:w w:val="105"/>
          <w:sz w:val="18"/>
        </w:rPr>
        <w:t xml:space="preserve"> </w:t>
      </w:r>
      <w:r>
        <w:rPr>
          <w:w w:val="105"/>
          <w:sz w:val="18"/>
        </w:rPr>
        <w:t>and</w:t>
      </w:r>
      <w:r>
        <w:rPr>
          <w:spacing w:val="-12"/>
          <w:w w:val="105"/>
          <w:sz w:val="18"/>
        </w:rPr>
        <w:t xml:space="preserve"> </w:t>
      </w:r>
      <w:r>
        <w:rPr>
          <w:w w:val="105"/>
          <w:sz w:val="18"/>
        </w:rPr>
        <w:t>delivery</w:t>
      </w:r>
      <w:r>
        <w:rPr>
          <w:spacing w:val="-12"/>
          <w:w w:val="105"/>
          <w:sz w:val="18"/>
        </w:rPr>
        <w:t xml:space="preserve"> </w:t>
      </w:r>
      <w:r>
        <w:rPr>
          <w:spacing w:val="-2"/>
          <w:w w:val="105"/>
          <w:sz w:val="18"/>
        </w:rPr>
        <w:t>information.</w:t>
      </w:r>
    </w:p>
    <w:p w14:paraId="54DF6426">
      <w:pPr>
        <w:pStyle w:val="11"/>
        <w:numPr>
          <w:ilvl w:val="1"/>
          <w:numId w:val="1"/>
        </w:numPr>
        <w:tabs>
          <w:tab w:val="left" w:pos="478"/>
        </w:tabs>
        <w:ind w:left="478" w:hanging="216"/>
        <w:rPr>
          <w:sz w:val="18"/>
        </w:rPr>
      </w:pPr>
      <w:r>
        <w:rPr>
          <w:w w:val="105"/>
          <w:sz w:val="18"/>
        </w:rPr>
        <w:t>Customer</w:t>
      </w:r>
      <w:r>
        <w:rPr>
          <w:spacing w:val="-13"/>
          <w:w w:val="105"/>
          <w:sz w:val="18"/>
        </w:rPr>
        <w:t xml:space="preserve"> </w:t>
      </w:r>
      <w:r>
        <w:rPr>
          <w:w w:val="105"/>
          <w:sz w:val="18"/>
        </w:rPr>
        <w:t>confirms</w:t>
      </w:r>
      <w:r>
        <w:rPr>
          <w:spacing w:val="-13"/>
          <w:w w:val="105"/>
          <w:sz w:val="18"/>
        </w:rPr>
        <w:t xml:space="preserve"> </w:t>
      </w:r>
      <w:r>
        <w:rPr>
          <w:w w:val="105"/>
          <w:sz w:val="18"/>
        </w:rPr>
        <w:t>the</w:t>
      </w:r>
      <w:r>
        <w:rPr>
          <w:spacing w:val="-13"/>
          <w:w w:val="105"/>
          <w:sz w:val="18"/>
        </w:rPr>
        <w:t xml:space="preserve"> </w:t>
      </w:r>
      <w:r>
        <w:rPr>
          <w:spacing w:val="-2"/>
          <w:w w:val="105"/>
          <w:sz w:val="18"/>
        </w:rPr>
        <w:t>order.</w:t>
      </w:r>
    </w:p>
    <w:p w14:paraId="54DF6427">
      <w:pPr>
        <w:pStyle w:val="11"/>
        <w:numPr>
          <w:ilvl w:val="1"/>
          <w:numId w:val="1"/>
        </w:numPr>
        <w:tabs>
          <w:tab w:val="left" w:pos="478"/>
        </w:tabs>
        <w:ind w:left="478" w:hanging="216"/>
        <w:rPr>
          <w:sz w:val="18"/>
        </w:rPr>
      </w:pPr>
      <w:r>
        <w:rPr>
          <w:w w:val="105"/>
          <w:sz w:val="18"/>
        </w:rPr>
        <w:t>The</w:t>
      </w:r>
      <w:r>
        <w:rPr>
          <w:spacing w:val="-11"/>
          <w:w w:val="105"/>
          <w:sz w:val="18"/>
        </w:rPr>
        <w:t xml:space="preserve"> </w:t>
      </w:r>
      <w:r>
        <w:rPr>
          <w:w w:val="105"/>
          <w:sz w:val="18"/>
        </w:rPr>
        <w:t>system</w:t>
      </w:r>
      <w:r>
        <w:rPr>
          <w:spacing w:val="-11"/>
          <w:w w:val="105"/>
          <w:sz w:val="18"/>
        </w:rPr>
        <w:t xml:space="preserve"> </w:t>
      </w:r>
      <w:r>
        <w:rPr>
          <w:w w:val="105"/>
          <w:sz w:val="18"/>
        </w:rPr>
        <w:t>validates</w:t>
      </w:r>
      <w:r>
        <w:rPr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the</w:t>
      </w:r>
      <w:r>
        <w:rPr>
          <w:spacing w:val="-11"/>
          <w:w w:val="105"/>
          <w:sz w:val="18"/>
        </w:rPr>
        <w:t xml:space="preserve"> </w:t>
      </w:r>
      <w:r>
        <w:rPr>
          <w:w w:val="105"/>
          <w:sz w:val="18"/>
        </w:rPr>
        <w:t>order</w:t>
      </w:r>
      <w:r>
        <w:rPr>
          <w:spacing w:val="-10"/>
          <w:w w:val="105"/>
          <w:sz w:val="18"/>
        </w:rPr>
        <w:t xml:space="preserve"> </w:t>
      </w:r>
      <w:r>
        <w:rPr>
          <w:spacing w:val="-2"/>
          <w:w w:val="105"/>
          <w:sz w:val="18"/>
        </w:rPr>
        <w:t>details.</w:t>
      </w:r>
    </w:p>
    <w:p w14:paraId="54DF6428">
      <w:pPr>
        <w:pStyle w:val="11"/>
        <w:numPr>
          <w:ilvl w:val="1"/>
          <w:numId w:val="1"/>
        </w:numPr>
        <w:tabs>
          <w:tab w:val="left" w:pos="478"/>
        </w:tabs>
        <w:ind w:left="478" w:hanging="216"/>
        <w:rPr>
          <w:sz w:val="18"/>
        </w:rPr>
      </w:pPr>
      <w:r>
        <w:rPr>
          <w:w w:val="105"/>
          <w:sz w:val="18"/>
        </w:rPr>
        <w:t>The</w:t>
      </w:r>
      <w:r>
        <w:rPr>
          <w:spacing w:val="-11"/>
          <w:w w:val="105"/>
          <w:sz w:val="18"/>
        </w:rPr>
        <w:t xml:space="preserve"> </w:t>
      </w:r>
      <w:r>
        <w:rPr>
          <w:w w:val="105"/>
          <w:sz w:val="18"/>
        </w:rPr>
        <w:t>system</w:t>
      </w:r>
      <w:r>
        <w:rPr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creates</w:t>
      </w:r>
      <w:r>
        <w:rPr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the</w:t>
      </w:r>
      <w:r>
        <w:rPr>
          <w:spacing w:val="-10"/>
          <w:w w:val="105"/>
          <w:sz w:val="18"/>
        </w:rPr>
        <w:t xml:space="preserve"> </w:t>
      </w:r>
      <w:r>
        <w:rPr>
          <w:spacing w:val="-2"/>
          <w:w w:val="105"/>
          <w:sz w:val="18"/>
        </w:rPr>
        <w:t>order.</w:t>
      </w:r>
    </w:p>
    <w:p w14:paraId="54DF6429">
      <w:pPr>
        <w:pStyle w:val="11"/>
        <w:numPr>
          <w:ilvl w:val="1"/>
          <w:numId w:val="1"/>
        </w:numPr>
        <w:tabs>
          <w:tab w:val="left" w:pos="478"/>
        </w:tabs>
        <w:ind w:left="478" w:hanging="216"/>
        <w:rPr>
          <w:sz w:val="18"/>
        </w:rPr>
      </w:pPr>
      <w:r>
        <w:rPr>
          <w:w w:val="105"/>
          <w:sz w:val="18"/>
        </w:rPr>
        <w:t>The</w:t>
      </w:r>
      <w:r>
        <w:rPr>
          <w:spacing w:val="-11"/>
          <w:w w:val="105"/>
          <w:sz w:val="18"/>
        </w:rPr>
        <w:t xml:space="preserve"> </w:t>
      </w:r>
      <w:r>
        <w:rPr>
          <w:w w:val="105"/>
          <w:sz w:val="18"/>
        </w:rPr>
        <w:t>system</w:t>
      </w:r>
      <w:r>
        <w:rPr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displays</w:t>
      </w:r>
      <w:r>
        <w:rPr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the</w:t>
      </w:r>
      <w:r>
        <w:rPr>
          <w:spacing w:val="-11"/>
          <w:w w:val="105"/>
          <w:sz w:val="18"/>
        </w:rPr>
        <w:t xml:space="preserve"> </w:t>
      </w:r>
      <w:r>
        <w:rPr>
          <w:w w:val="105"/>
          <w:sz w:val="18"/>
        </w:rPr>
        <w:t>order</w:t>
      </w:r>
      <w:r>
        <w:rPr>
          <w:spacing w:val="-10"/>
          <w:w w:val="105"/>
          <w:sz w:val="18"/>
        </w:rPr>
        <w:t xml:space="preserve"> </w:t>
      </w:r>
      <w:r>
        <w:rPr>
          <w:spacing w:val="-2"/>
          <w:w w:val="105"/>
          <w:sz w:val="18"/>
        </w:rPr>
        <w:t>confirmation.</w:t>
      </w:r>
    </w:p>
    <w:p w14:paraId="4A47EAB3">
      <w:pPr>
        <w:pStyle w:val="4"/>
        <w:numPr>
          <w:ilvl w:val="0"/>
          <w:numId w:val="1"/>
        </w:numPr>
        <w:tabs>
          <w:tab w:val="left" w:pos="517"/>
        </w:tabs>
        <w:ind w:left="517" w:hanging="255"/>
      </w:pPr>
      <w:r>
        <w:t xml:space="preserve">Alternative </w:t>
      </w:r>
      <w:r>
        <w:rPr>
          <w:spacing w:val="-2"/>
        </w:rPr>
        <w:t>Scenario</w:t>
      </w:r>
    </w:p>
    <w:p w14:paraId="54DF642B">
      <w:pPr>
        <w:pStyle w:val="11"/>
        <w:numPr>
          <w:ilvl w:val="0"/>
          <w:numId w:val="5"/>
        </w:numPr>
        <w:spacing w:before="158"/>
        <w:rPr>
          <w:sz w:val="18"/>
        </w:rPr>
      </w:pPr>
      <w:r>
        <w:rPr>
          <w:w w:val="105"/>
          <w:sz w:val="18"/>
        </w:rPr>
        <w:t>A</w:t>
      </w:r>
      <w:r>
        <w:rPr>
          <w:spacing w:val="-12"/>
          <w:w w:val="105"/>
          <w:sz w:val="18"/>
        </w:rPr>
        <w:t xml:space="preserve"> </w:t>
      </w:r>
      <w:r>
        <w:rPr>
          <w:w w:val="105"/>
          <w:sz w:val="18"/>
        </w:rPr>
        <w:t>selected</w:t>
      </w:r>
      <w:r>
        <w:rPr>
          <w:spacing w:val="-11"/>
          <w:w w:val="105"/>
          <w:sz w:val="18"/>
        </w:rPr>
        <w:t xml:space="preserve"> </w:t>
      </w:r>
      <w:r>
        <w:rPr>
          <w:w w:val="105"/>
          <w:sz w:val="18"/>
        </w:rPr>
        <w:t>product</w:t>
      </w:r>
      <w:r>
        <w:rPr>
          <w:spacing w:val="-12"/>
          <w:w w:val="105"/>
          <w:sz w:val="18"/>
        </w:rPr>
        <w:t xml:space="preserve"> </w:t>
      </w:r>
      <w:r>
        <w:rPr>
          <w:w w:val="105"/>
          <w:sz w:val="18"/>
        </w:rPr>
        <w:t>is</w:t>
      </w:r>
      <w:r>
        <w:rPr>
          <w:spacing w:val="-11"/>
          <w:w w:val="105"/>
          <w:sz w:val="18"/>
        </w:rPr>
        <w:t xml:space="preserve"> </w:t>
      </w:r>
      <w:r>
        <w:rPr>
          <w:spacing w:val="-2"/>
          <w:w w:val="105"/>
          <w:sz w:val="18"/>
        </w:rPr>
        <w:t>unavailable.</w:t>
      </w:r>
    </w:p>
    <w:p w14:paraId="54DF642C">
      <w:pPr>
        <w:pStyle w:val="11"/>
        <w:numPr>
          <w:ilvl w:val="0"/>
          <w:numId w:val="5"/>
        </w:numPr>
        <w:tabs>
          <w:tab w:val="left" w:pos="478"/>
        </w:tabs>
        <w:rPr>
          <w:sz w:val="18"/>
        </w:rPr>
      </w:pPr>
      <w:r>
        <w:rPr>
          <w:w w:val="105"/>
          <w:sz w:val="18"/>
        </w:rPr>
        <w:t>The</w:t>
      </w:r>
      <w:r>
        <w:rPr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system</w:t>
      </w:r>
      <w:r>
        <w:rPr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informs</w:t>
      </w:r>
      <w:r>
        <w:rPr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the</w:t>
      </w:r>
      <w:r>
        <w:rPr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customer</w:t>
      </w:r>
      <w:r>
        <w:rPr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that</w:t>
      </w:r>
      <w:r>
        <w:rPr>
          <w:spacing w:val="-9"/>
          <w:w w:val="105"/>
          <w:sz w:val="18"/>
        </w:rPr>
        <w:t xml:space="preserve"> </w:t>
      </w:r>
      <w:r>
        <w:rPr>
          <w:w w:val="105"/>
          <w:sz w:val="18"/>
        </w:rPr>
        <w:t>the</w:t>
      </w:r>
      <w:r>
        <w:rPr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product</w:t>
      </w:r>
      <w:r>
        <w:rPr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is</w:t>
      </w:r>
      <w:r>
        <w:rPr>
          <w:spacing w:val="-10"/>
          <w:w w:val="105"/>
          <w:sz w:val="18"/>
        </w:rPr>
        <w:t xml:space="preserve"> </w:t>
      </w:r>
      <w:r>
        <w:rPr>
          <w:spacing w:val="-2"/>
          <w:w w:val="105"/>
          <w:sz w:val="18"/>
        </w:rPr>
        <w:t>unavailable.</w:t>
      </w:r>
    </w:p>
    <w:p w14:paraId="54DF642D">
      <w:pPr>
        <w:pStyle w:val="11"/>
        <w:numPr>
          <w:ilvl w:val="0"/>
          <w:numId w:val="5"/>
        </w:numPr>
        <w:tabs>
          <w:tab w:val="left" w:pos="478"/>
        </w:tabs>
        <w:spacing w:before="184"/>
        <w:rPr>
          <w:sz w:val="18"/>
        </w:rPr>
      </w:pPr>
      <w:r>
        <w:rPr>
          <w:w w:val="105"/>
          <w:sz w:val="18"/>
        </w:rPr>
        <w:t>The</w:t>
      </w:r>
      <w:r>
        <w:rPr>
          <w:spacing w:val="-13"/>
          <w:w w:val="105"/>
          <w:sz w:val="18"/>
        </w:rPr>
        <w:t xml:space="preserve"> </w:t>
      </w:r>
      <w:r>
        <w:rPr>
          <w:w w:val="105"/>
          <w:sz w:val="18"/>
        </w:rPr>
        <w:t>customer</w:t>
      </w:r>
      <w:r>
        <w:rPr>
          <w:spacing w:val="-12"/>
          <w:w w:val="105"/>
          <w:sz w:val="18"/>
        </w:rPr>
        <w:t xml:space="preserve"> </w:t>
      </w:r>
      <w:r>
        <w:rPr>
          <w:w w:val="105"/>
          <w:sz w:val="18"/>
        </w:rPr>
        <w:t>removes</w:t>
      </w:r>
      <w:r>
        <w:rPr>
          <w:spacing w:val="-12"/>
          <w:w w:val="105"/>
          <w:sz w:val="18"/>
        </w:rPr>
        <w:t xml:space="preserve"> </w:t>
      </w:r>
      <w:r>
        <w:rPr>
          <w:w w:val="105"/>
          <w:sz w:val="18"/>
        </w:rPr>
        <w:t>the</w:t>
      </w:r>
      <w:r>
        <w:rPr>
          <w:spacing w:val="-12"/>
          <w:w w:val="105"/>
          <w:sz w:val="18"/>
        </w:rPr>
        <w:t xml:space="preserve"> </w:t>
      </w:r>
      <w:r>
        <w:rPr>
          <w:w w:val="105"/>
          <w:sz w:val="18"/>
        </w:rPr>
        <w:t>unavailable</w:t>
      </w:r>
      <w:r>
        <w:rPr>
          <w:spacing w:val="-13"/>
          <w:w w:val="105"/>
          <w:sz w:val="18"/>
        </w:rPr>
        <w:t xml:space="preserve"> </w:t>
      </w:r>
      <w:r>
        <w:rPr>
          <w:w w:val="105"/>
          <w:sz w:val="18"/>
        </w:rPr>
        <w:t>product</w:t>
      </w:r>
      <w:r>
        <w:rPr>
          <w:spacing w:val="-12"/>
          <w:w w:val="105"/>
          <w:sz w:val="18"/>
        </w:rPr>
        <w:t xml:space="preserve"> </w:t>
      </w:r>
      <w:r>
        <w:rPr>
          <w:w w:val="105"/>
          <w:sz w:val="18"/>
        </w:rPr>
        <w:t>or</w:t>
      </w:r>
      <w:r>
        <w:rPr>
          <w:spacing w:val="-12"/>
          <w:w w:val="105"/>
          <w:sz w:val="18"/>
        </w:rPr>
        <w:t xml:space="preserve"> </w:t>
      </w:r>
      <w:r>
        <w:rPr>
          <w:w w:val="105"/>
          <w:sz w:val="18"/>
        </w:rPr>
        <w:t>selects</w:t>
      </w:r>
      <w:r>
        <w:rPr>
          <w:spacing w:val="-12"/>
          <w:w w:val="105"/>
          <w:sz w:val="18"/>
        </w:rPr>
        <w:t xml:space="preserve"> </w:t>
      </w:r>
      <w:r>
        <w:rPr>
          <w:w w:val="105"/>
          <w:sz w:val="18"/>
        </w:rPr>
        <w:t>another</w:t>
      </w:r>
      <w:r>
        <w:rPr>
          <w:spacing w:val="-13"/>
          <w:w w:val="105"/>
          <w:sz w:val="18"/>
        </w:rPr>
        <w:t xml:space="preserve"> </w:t>
      </w:r>
      <w:r>
        <w:rPr>
          <w:spacing w:val="-2"/>
          <w:w w:val="105"/>
          <w:sz w:val="18"/>
        </w:rPr>
        <w:t>product.</w:t>
      </w:r>
    </w:p>
    <w:p w14:paraId="54DF642E">
      <w:pPr>
        <w:pStyle w:val="11"/>
        <w:numPr>
          <w:ilvl w:val="0"/>
          <w:numId w:val="5"/>
        </w:numPr>
        <w:tabs>
          <w:tab w:val="left" w:pos="478"/>
        </w:tabs>
        <w:rPr>
          <w:sz w:val="18"/>
        </w:rPr>
      </w:pPr>
      <w:r>
        <w:rPr>
          <w:w w:val="105"/>
          <w:sz w:val="18"/>
        </w:rPr>
        <w:t>The</w:t>
      </w:r>
      <w:r>
        <w:rPr>
          <w:spacing w:val="-11"/>
          <w:w w:val="105"/>
          <w:sz w:val="18"/>
        </w:rPr>
        <w:t xml:space="preserve"> </w:t>
      </w:r>
      <w:r>
        <w:rPr>
          <w:w w:val="105"/>
          <w:sz w:val="18"/>
        </w:rPr>
        <w:t>customer</w:t>
      </w:r>
      <w:r>
        <w:rPr>
          <w:spacing w:val="-11"/>
          <w:w w:val="105"/>
          <w:sz w:val="18"/>
        </w:rPr>
        <w:t xml:space="preserve"> </w:t>
      </w:r>
      <w:r>
        <w:rPr>
          <w:w w:val="105"/>
          <w:sz w:val="18"/>
        </w:rPr>
        <w:t>submits</w:t>
      </w:r>
      <w:r>
        <w:rPr>
          <w:spacing w:val="-11"/>
          <w:w w:val="105"/>
          <w:sz w:val="18"/>
        </w:rPr>
        <w:t xml:space="preserve"> </w:t>
      </w:r>
      <w:r>
        <w:rPr>
          <w:w w:val="105"/>
          <w:sz w:val="18"/>
        </w:rPr>
        <w:t>the</w:t>
      </w:r>
      <w:r>
        <w:rPr>
          <w:spacing w:val="-11"/>
          <w:w w:val="105"/>
          <w:sz w:val="18"/>
        </w:rPr>
        <w:t xml:space="preserve"> </w:t>
      </w:r>
      <w:r>
        <w:rPr>
          <w:w w:val="105"/>
          <w:sz w:val="18"/>
        </w:rPr>
        <w:t>order</w:t>
      </w:r>
      <w:r>
        <w:rPr>
          <w:spacing w:val="-11"/>
          <w:w w:val="105"/>
          <w:sz w:val="18"/>
        </w:rPr>
        <w:t xml:space="preserve"> </w:t>
      </w:r>
      <w:r>
        <w:rPr>
          <w:spacing w:val="-2"/>
          <w:w w:val="105"/>
          <w:sz w:val="18"/>
        </w:rPr>
        <w:t>again.</w:t>
      </w:r>
    </w:p>
    <w:p w14:paraId="54DF642F">
      <w:pPr>
        <w:pStyle w:val="4"/>
        <w:numPr>
          <w:ilvl w:val="0"/>
          <w:numId w:val="1"/>
        </w:numPr>
        <w:tabs>
          <w:tab w:val="left" w:pos="517"/>
        </w:tabs>
        <w:ind w:left="517" w:hanging="255"/>
      </w:pPr>
      <w:r>
        <w:rPr>
          <w:spacing w:val="-2"/>
        </w:rPr>
        <w:t>Postconditions</w:t>
      </w:r>
    </w:p>
    <w:p w14:paraId="54DF6430">
      <w:pPr>
        <w:pStyle w:val="11"/>
        <w:numPr>
          <w:ilvl w:val="0"/>
          <w:numId w:val="6"/>
        </w:numPr>
        <w:tabs>
          <w:tab w:val="left" w:pos="378"/>
        </w:tabs>
        <w:spacing w:before="158"/>
        <w:ind w:left="378" w:hanging="116"/>
        <w:rPr>
          <w:sz w:val="18"/>
        </w:rPr>
      </w:pPr>
      <w:r>
        <w:rPr>
          <w:w w:val="105"/>
          <w:sz w:val="18"/>
        </w:rPr>
        <w:t>The</w:t>
      </w:r>
      <w:r>
        <w:rPr>
          <w:spacing w:val="-11"/>
          <w:w w:val="105"/>
          <w:sz w:val="18"/>
        </w:rPr>
        <w:t xml:space="preserve"> </w:t>
      </w:r>
      <w:r>
        <w:rPr>
          <w:w w:val="105"/>
          <w:sz w:val="18"/>
        </w:rPr>
        <w:t>order</w:t>
      </w:r>
      <w:r>
        <w:rPr>
          <w:spacing w:val="-11"/>
          <w:w w:val="105"/>
          <w:sz w:val="18"/>
        </w:rPr>
        <w:t xml:space="preserve"> </w:t>
      </w:r>
      <w:r>
        <w:rPr>
          <w:w w:val="105"/>
          <w:sz w:val="18"/>
        </w:rPr>
        <w:t>is</w:t>
      </w:r>
      <w:r>
        <w:rPr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successfully</w:t>
      </w:r>
      <w:r>
        <w:rPr>
          <w:spacing w:val="-11"/>
          <w:w w:val="105"/>
          <w:sz w:val="18"/>
        </w:rPr>
        <w:t xml:space="preserve"> </w:t>
      </w:r>
      <w:r>
        <w:rPr>
          <w:spacing w:val="-2"/>
          <w:w w:val="105"/>
          <w:sz w:val="18"/>
        </w:rPr>
        <w:t>created.</w:t>
      </w:r>
    </w:p>
    <w:p w14:paraId="54DF6431">
      <w:pPr>
        <w:pStyle w:val="11"/>
        <w:numPr>
          <w:ilvl w:val="0"/>
          <w:numId w:val="6"/>
        </w:numPr>
        <w:tabs>
          <w:tab w:val="left" w:pos="378"/>
        </w:tabs>
        <w:ind w:left="378" w:hanging="116"/>
        <w:rPr>
          <w:sz w:val="18"/>
        </w:rPr>
      </w:pPr>
      <w:r>
        <w:rPr>
          <w:w w:val="105"/>
          <w:sz w:val="18"/>
        </w:rPr>
        <w:t>The</w:t>
      </w:r>
      <w:r>
        <w:rPr>
          <w:spacing w:val="-9"/>
          <w:w w:val="105"/>
          <w:sz w:val="18"/>
        </w:rPr>
        <w:t xml:space="preserve"> </w:t>
      </w:r>
      <w:r>
        <w:rPr>
          <w:w w:val="105"/>
          <w:sz w:val="18"/>
        </w:rPr>
        <w:t>order</w:t>
      </w:r>
      <w:r>
        <w:rPr>
          <w:spacing w:val="-8"/>
          <w:w w:val="105"/>
          <w:sz w:val="18"/>
        </w:rPr>
        <w:t xml:space="preserve"> </w:t>
      </w:r>
      <w:r>
        <w:rPr>
          <w:w w:val="105"/>
          <w:sz w:val="18"/>
        </w:rPr>
        <w:t>details</w:t>
      </w:r>
      <w:r>
        <w:rPr>
          <w:spacing w:val="-9"/>
          <w:w w:val="105"/>
          <w:sz w:val="18"/>
        </w:rPr>
        <w:t xml:space="preserve"> </w:t>
      </w:r>
      <w:r>
        <w:rPr>
          <w:w w:val="105"/>
          <w:sz w:val="18"/>
        </w:rPr>
        <w:t>are</w:t>
      </w:r>
      <w:r>
        <w:rPr>
          <w:spacing w:val="-8"/>
          <w:w w:val="105"/>
          <w:sz w:val="18"/>
        </w:rPr>
        <w:t xml:space="preserve"> </w:t>
      </w:r>
      <w:r>
        <w:rPr>
          <w:w w:val="105"/>
          <w:sz w:val="18"/>
        </w:rPr>
        <w:t>stored</w:t>
      </w:r>
      <w:r>
        <w:rPr>
          <w:spacing w:val="-8"/>
          <w:w w:val="105"/>
          <w:sz w:val="18"/>
        </w:rPr>
        <w:t xml:space="preserve"> </w:t>
      </w:r>
      <w:r>
        <w:rPr>
          <w:w w:val="105"/>
          <w:sz w:val="18"/>
        </w:rPr>
        <w:t>in</w:t>
      </w:r>
      <w:r>
        <w:rPr>
          <w:spacing w:val="-9"/>
          <w:w w:val="105"/>
          <w:sz w:val="18"/>
        </w:rPr>
        <w:t xml:space="preserve"> </w:t>
      </w:r>
      <w:r>
        <w:rPr>
          <w:w w:val="105"/>
          <w:sz w:val="18"/>
        </w:rPr>
        <w:t>the</w:t>
      </w:r>
      <w:r>
        <w:rPr>
          <w:spacing w:val="-8"/>
          <w:w w:val="105"/>
          <w:sz w:val="18"/>
        </w:rPr>
        <w:t xml:space="preserve"> </w:t>
      </w:r>
      <w:r>
        <w:rPr>
          <w:spacing w:val="-2"/>
          <w:w w:val="105"/>
          <w:sz w:val="18"/>
        </w:rPr>
        <w:t>system.</w:t>
      </w:r>
    </w:p>
    <w:p w14:paraId="54DF6432">
      <w:pPr>
        <w:pStyle w:val="11"/>
        <w:numPr>
          <w:ilvl w:val="0"/>
          <w:numId w:val="6"/>
        </w:numPr>
        <w:tabs>
          <w:tab w:val="left" w:pos="378"/>
        </w:tabs>
        <w:ind w:left="378" w:hanging="116"/>
        <w:rPr>
          <w:sz w:val="18"/>
        </w:rPr>
      </w:pPr>
      <w:r>
        <w:rPr>
          <w:w w:val="105"/>
          <w:sz w:val="18"/>
        </w:rPr>
        <w:t>The</w:t>
      </w:r>
      <w:r>
        <w:rPr>
          <w:spacing w:val="-11"/>
          <w:w w:val="105"/>
          <w:sz w:val="18"/>
        </w:rPr>
        <w:t xml:space="preserve"> </w:t>
      </w:r>
      <w:r>
        <w:rPr>
          <w:w w:val="105"/>
          <w:sz w:val="18"/>
        </w:rPr>
        <w:t>customer</w:t>
      </w:r>
      <w:r>
        <w:rPr>
          <w:spacing w:val="-11"/>
          <w:w w:val="105"/>
          <w:sz w:val="18"/>
        </w:rPr>
        <w:t xml:space="preserve"> </w:t>
      </w:r>
      <w:r>
        <w:rPr>
          <w:w w:val="105"/>
          <w:sz w:val="18"/>
        </w:rPr>
        <w:t>receives</w:t>
      </w:r>
      <w:r>
        <w:rPr>
          <w:spacing w:val="-11"/>
          <w:w w:val="105"/>
          <w:sz w:val="18"/>
        </w:rPr>
        <w:t xml:space="preserve"> </w:t>
      </w:r>
      <w:r>
        <w:rPr>
          <w:w w:val="105"/>
          <w:sz w:val="18"/>
        </w:rPr>
        <w:t>an</w:t>
      </w:r>
      <w:r>
        <w:rPr>
          <w:spacing w:val="-11"/>
          <w:w w:val="105"/>
          <w:sz w:val="18"/>
        </w:rPr>
        <w:t xml:space="preserve"> </w:t>
      </w:r>
      <w:r>
        <w:rPr>
          <w:w w:val="105"/>
          <w:sz w:val="18"/>
        </w:rPr>
        <w:t>order</w:t>
      </w:r>
      <w:r>
        <w:rPr>
          <w:spacing w:val="-11"/>
          <w:w w:val="105"/>
          <w:sz w:val="18"/>
        </w:rPr>
        <w:t xml:space="preserve"> </w:t>
      </w:r>
      <w:r>
        <w:rPr>
          <w:spacing w:val="-2"/>
          <w:w w:val="105"/>
          <w:sz w:val="18"/>
        </w:rPr>
        <w:t>confirmation.</w:t>
      </w:r>
    </w:p>
    <w:p w14:paraId="54DF6433">
      <w:pPr>
        <w:pStyle w:val="4"/>
      </w:pPr>
      <w:r>
        <w:t xml:space="preserve">User </w:t>
      </w:r>
      <w:r>
        <w:rPr>
          <w:spacing w:val="-2"/>
        </w:rPr>
        <w:t>Stories</w:t>
      </w:r>
    </w:p>
    <w:p w14:paraId="40C41B41">
      <w:pPr>
        <w:pStyle w:val="7"/>
        <w:spacing w:before="159"/>
        <w:ind w:left="262" w:firstLine="0"/>
        <w:rPr>
          <w:b/>
          <w:bCs/>
          <w:spacing w:val="-11"/>
          <w:w w:val="105"/>
        </w:rPr>
      </w:pPr>
      <w:r>
        <w:rPr>
          <w:b/>
          <w:bCs/>
          <w:w w:val="105"/>
        </w:rPr>
        <w:t>User</w:t>
      </w:r>
      <w:r>
        <w:rPr>
          <w:b/>
          <w:bCs/>
          <w:spacing w:val="-11"/>
          <w:w w:val="105"/>
        </w:rPr>
        <w:t xml:space="preserve"> </w:t>
      </w:r>
      <w:r>
        <w:rPr>
          <w:b/>
          <w:bCs/>
          <w:w w:val="105"/>
        </w:rPr>
        <w:t>Story</w:t>
      </w:r>
      <w:r>
        <w:rPr>
          <w:b/>
          <w:bCs/>
          <w:spacing w:val="-11"/>
          <w:w w:val="105"/>
        </w:rPr>
        <w:t xml:space="preserve"> </w:t>
      </w:r>
      <w:r>
        <w:rPr>
          <w:b/>
          <w:bCs/>
          <w:w w:val="105"/>
        </w:rPr>
        <w:t>1:</w:t>
      </w:r>
      <w:r>
        <w:rPr>
          <w:b/>
          <w:bCs/>
          <w:spacing w:val="-11"/>
          <w:w w:val="105"/>
        </w:rPr>
        <w:t xml:space="preserve"> </w:t>
      </w:r>
    </w:p>
    <w:p w14:paraId="25348816">
      <w:pPr>
        <w:pStyle w:val="7"/>
        <w:spacing w:before="159"/>
        <w:ind w:left="262" w:firstLine="0"/>
        <w:rPr>
          <w:w w:val="105"/>
        </w:rPr>
      </w:pPr>
      <w:r>
        <w:rPr>
          <w:w w:val="105"/>
        </w:rPr>
        <w:t>As a customer, I want to select bakery products and place an order so that I can purchase my</w:t>
      </w:r>
    </w:p>
    <w:p w14:paraId="54DF6434">
      <w:pPr>
        <w:pStyle w:val="7"/>
        <w:spacing w:before="159"/>
        <w:ind w:left="262" w:firstLine="0"/>
      </w:pPr>
      <w:r>
        <w:rPr>
          <w:w w:val="105"/>
        </w:rPr>
        <w:t xml:space="preserve"> required items easily.</w:t>
      </w:r>
    </w:p>
    <w:p w14:paraId="54DF6435">
      <w:pPr>
        <w:pStyle w:val="11"/>
        <w:numPr>
          <w:ilvl w:val="1"/>
          <w:numId w:val="7"/>
        </w:numPr>
        <w:tabs>
          <w:tab w:val="left" w:pos="694"/>
        </w:tabs>
        <w:spacing w:before="168"/>
        <w:rPr>
          <w:sz w:val="18"/>
        </w:rPr>
      </w:pPr>
      <w:r>
        <w:rPr>
          <w:rFonts w:ascii="Arial" w:hAnsi="Arial"/>
          <w:b/>
          <w:sz w:val="18"/>
        </w:rPr>
        <w:t>Who:</w:t>
      </w:r>
      <w:r>
        <w:rPr>
          <w:rFonts w:ascii="Arial" w:hAnsi="Arial"/>
          <w:b/>
          <w:spacing w:val="3"/>
          <w:sz w:val="18"/>
        </w:rPr>
        <w:t xml:space="preserve"> </w:t>
      </w:r>
      <w:r>
        <w:rPr>
          <w:sz w:val="18"/>
        </w:rPr>
        <w:t>I</w:t>
      </w:r>
      <w:r>
        <w:rPr>
          <w:spacing w:val="4"/>
          <w:sz w:val="18"/>
        </w:rPr>
        <w:t xml:space="preserve"> </w:t>
      </w:r>
      <w:r>
        <w:rPr>
          <w:sz w:val="18"/>
        </w:rPr>
        <w:t>am</w:t>
      </w:r>
      <w:r>
        <w:rPr>
          <w:spacing w:val="3"/>
          <w:sz w:val="18"/>
        </w:rPr>
        <w:t xml:space="preserve"> </w:t>
      </w:r>
      <w:r>
        <w:rPr>
          <w:sz w:val="18"/>
        </w:rPr>
        <w:t>a</w:t>
      </w:r>
      <w:r>
        <w:rPr>
          <w:spacing w:val="4"/>
          <w:sz w:val="18"/>
        </w:rPr>
        <w:t xml:space="preserve"> </w:t>
      </w:r>
      <w:r>
        <w:rPr>
          <w:sz w:val="18"/>
        </w:rPr>
        <w:t>customer</w:t>
      </w:r>
      <w:r>
        <w:rPr>
          <w:spacing w:val="3"/>
          <w:sz w:val="18"/>
        </w:rPr>
        <w:t xml:space="preserve"> </w:t>
      </w:r>
      <w:r>
        <w:rPr>
          <w:sz w:val="18"/>
        </w:rPr>
        <w:t>of</w:t>
      </w:r>
      <w:r>
        <w:rPr>
          <w:spacing w:val="4"/>
          <w:sz w:val="18"/>
        </w:rPr>
        <w:t xml:space="preserve"> </w:t>
      </w:r>
      <w:r>
        <w:rPr>
          <w:sz w:val="18"/>
        </w:rPr>
        <w:t>the</w:t>
      </w:r>
      <w:r>
        <w:rPr>
          <w:spacing w:val="3"/>
          <w:sz w:val="18"/>
        </w:rPr>
        <w:t xml:space="preserve"> </w:t>
      </w:r>
      <w:r>
        <w:rPr>
          <w:sz w:val="18"/>
        </w:rPr>
        <w:t>bakery</w:t>
      </w:r>
      <w:r>
        <w:rPr>
          <w:spacing w:val="4"/>
          <w:sz w:val="18"/>
        </w:rPr>
        <w:t xml:space="preserve"> </w:t>
      </w:r>
      <w:r>
        <w:rPr>
          <w:sz w:val="18"/>
        </w:rPr>
        <w:t>ordering</w:t>
      </w:r>
      <w:r>
        <w:rPr>
          <w:spacing w:val="3"/>
          <w:sz w:val="18"/>
        </w:rPr>
        <w:t xml:space="preserve"> </w:t>
      </w:r>
      <w:r>
        <w:rPr>
          <w:spacing w:val="-2"/>
          <w:sz w:val="18"/>
        </w:rPr>
        <w:t>system.</w:t>
      </w:r>
    </w:p>
    <w:p w14:paraId="54DF6436">
      <w:pPr>
        <w:pStyle w:val="11"/>
        <w:numPr>
          <w:ilvl w:val="1"/>
          <w:numId w:val="7"/>
        </w:numPr>
        <w:tabs>
          <w:tab w:val="left" w:pos="694"/>
        </w:tabs>
        <w:spacing w:before="153"/>
        <w:rPr>
          <w:sz w:val="18"/>
        </w:rPr>
      </w:pPr>
      <w:r>
        <w:rPr>
          <w:rFonts w:ascii="Arial" w:hAnsi="Arial"/>
          <w:b/>
          <w:sz w:val="18"/>
        </w:rPr>
        <w:t>What:</w:t>
      </w:r>
      <w:r>
        <w:rPr>
          <w:rFonts w:ascii="Arial" w:hAnsi="Arial"/>
          <w:b/>
          <w:spacing w:val="3"/>
          <w:sz w:val="18"/>
        </w:rPr>
        <w:t xml:space="preserve"> </w:t>
      </w:r>
      <w:r>
        <w:rPr>
          <w:sz w:val="18"/>
        </w:rPr>
        <w:t>I</w:t>
      </w:r>
      <w:r>
        <w:rPr>
          <w:spacing w:val="4"/>
          <w:sz w:val="18"/>
        </w:rPr>
        <w:t xml:space="preserve"> </w:t>
      </w:r>
      <w:r>
        <w:rPr>
          <w:sz w:val="18"/>
        </w:rPr>
        <w:t>want</w:t>
      </w:r>
      <w:r>
        <w:rPr>
          <w:spacing w:val="4"/>
          <w:sz w:val="18"/>
        </w:rPr>
        <w:t xml:space="preserve"> </w:t>
      </w:r>
      <w:r>
        <w:rPr>
          <w:sz w:val="18"/>
        </w:rPr>
        <w:t>to</w:t>
      </w:r>
      <w:r>
        <w:rPr>
          <w:spacing w:val="3"/>
          <w:sz w:val="18"/>
        </w:rPr>
        <w:t xml:space="preserve"> </w:t>
      </w:r>
      <w:r>
        <w:rPr>
          <w:sz w:val="18"/>
        </w:rPr>
        <w:t>select</w:t>
      </w:r>
      <w:r>
        <w:rPr>
          <w:spacing w:val="4"/>
          <w:sz w:val="18"/>
        </w:rPr>
        <w:t xml:space="preserve"> </w:t>
      </w:r>
      <w:r>
        <w:rPr>
          <w:sz w:val="18"/>
        </w:rPr>
        <w:t>bakery</w:t>
      </w:r>
      <w:r>
        <w:rPr>
          <w:spacing w:val="4"/>
          <w:sz w:val="18"/>
        </w:rPr>
        <w:t xml:space="preserve"> </w:t>
      </w:r>
      <w:r>
        <w:rPr>
          <w:sz w:val="18"/>
        </w:rPr>
        <w:t>products</w:t>
      </w:r>
      <w:r>
        <w:rPr>
          <w:spacing w:val="3"/>
          <w:sz w:val="18"/>
        </w:rPr>
        <w:t xml:space="preserve"> </w:t>
      </w:r>
      <w:r>
        <w:rPr>
          <w:sz w:val="18"/>
        </w:rPr>
        <w:t>and</w:t>
      </w:r>
      <w:r>
        <w:rPr>
          <w:spacing w:val="4"/>
          <w:sz w:val="18"/>
        </w:rPr>
        <w:t xml:space="preserve"> </w:t>
      </w:r>
      <w:r>
        <w:rPr>
          <w:sz w:val="18"/>
        </w:rPr>
        <w:t>place</w:t>
      </w:r>
      <w:r>
        <w:rPr>
          <w:spacing w:val="4"/>
          <w:sz w:val="18"/>
        </w:rPr>
        <w:t xml:space="preserve"> </w:t>
      </w:r>
      <w:r>
        <w:rPr>
          <w:sz w:val="18"/>
        </w:rPr>
        <w:t>an</w:t>
      </w:r>
      <w:r>
        <w:rPr>
          <w:spacing w:val="4"/>
          <w:sz w:val="18"/>
        </w:rPr>
        <w:t xml:space="preserve"> </w:t>
      </w:r>
      <w:r>
        <w:rPr>
          <w:spacing w:val="-2"/>
          <w:sz w:val="18"/>
        </w:rPr>
        <w:t>order.</w:t>
      </w:r>
    </w:p>
    <w:p w14:paraId="54DF6437">
      <w:pPr>
        <w:pStyle w:val="11"/>
        <w:numPr>
          <w:ilvl w:val="1"/>
          <w:numId w:val="7"/>
        </w:numPr>
        <w:tabs>
          <w:tab w:val="left" w:pos="694"/>
        </w:tabs>
        <w:spacing w:before="153"/>
        <w:rPr>
          <w:sz w:val="18"/>
        </w:rPr>
      </w:pPr>
      <w:r>
        <w:rPr>
          <w:rFonts w:ascii="Arial" w:hAnsi="Arial"/>
          <w:b/>
          <w:sz w:val="18"/>
        </w:rPr>
        <w:t>Why:</w:t>
      </w:r>
      <w:r>
        <w:rPr>
          <w:rFonts w:ascii="Arial" w:hAnsi="Arial"/>
          <w:b/>
          <w:spacing w:val="3"/>
          <w:sz w:val="18"/>
        </w:rPr>
        <w:t xml:space="preserve"> </w:t>
      </w:r>
      <w:r>
        <w:rPr>
          <w:sz w:val="18"/>
        </w:rPr>
        <w:t>I</w:t>
      </w:r>
      <w:r>
        <w:rPr>
          <w:spacing w:val="3"/>
          <w:sz w:val="18"/>
        </w:rPr>
        <w:t xml:space="preserve"> </w:t>
      </w:r>
      <w:r>
        <w:rPr>
          <w:sz w:val="18"/>
        </w:rPr>
        <w:t>can</w:t>
      </w:r>
      <w:r>
        <w:rPr>
          <w:spacing w:val="3"/>
          <w:sz w:val="18"/>
        </w:rPr>
        <w:t xml:space="preserve"> </w:t>
      </w:r>
      <w:r>
        <w:rPr>
          <w:sz w:val="18"/>
        </w:rPr>
        <w:t>purchase</w:t>
      </w:r>
      <w:r>
        <w:rPr>
          <w:spacing w:val="3"/>
          <w:sz w:val="18"/>
        </w:rPr>
        <w:t xml:space="preserve"> </w:t>
      </w:r>
      <w:r>
        <w:rPr>
          <w:sz w:val="18"/>
        </w:rPr>
        <w:t>the</w:t>
      </w:r>
      <w:r>
        <w:rPr>
          <w:spacing w:val="4"/>
          <w:sz w:val="18"/>
        </w:rPr>
        <w:t xml:space="preserve"> </w:t>
      </w:r>
      <w:r>
        <w:rPr>
          <w:sz w:val="18"/>
        </w:rPr>
        <w:t>items</w:t>
      </w:r>
      <w:r>
        <w:rPr>
          <w:spacing w:val="3"/>
          <w:sz w:val="18"/>
        </w:rPr>
        <w:t xml:space="preserve"> </w:t>
      </w:r>
      <w:r>
        <w:rPr>
          <w:sz w:val="18"/>
        </w:rPr>
        <w:t>I</w:t>
      </w:r>
      <w:r>
        <w:rPr>
          <w:spacing w:val="3"/>
          <w:sz w:val="18"/>
        </w:rPr>
        <w:t xml:space="preserve"> </w:t>
      </w:r>
      <w:r>
        <w:rPr>
          <w:spacing w:val="-2"/>
          <w:sz w:val="18"/>
        </w:rPr>
        <w:t>need.</w:t>
      </w:r>
    </w:p>
    <w:p w14:paraId="54DF6438">
      <w:pPr>
        <w:pStyle w:val="11"/>
        <w:rPr>
          <w:sz w:val="18"/>
        </w:rPr>
        <w:sectPr>
          <w:pgSz w:w="11910" w:h="16840"/>
          <w:pgMar w:top="840" w:right="708" w:bottom="500" w:left="708" w:header="0" w:footer="273" w:gutter="0"/>
          <w:cols w:space="720" w:num="1"/>
        </w:sectPr>
      </w:pPr>
    </w:p>
    <w:p w14:paraId="54DF6439">
      <w:pPr>
        <w:pStyle w:val="7"/>
        <w:spacing w:before="73"/>
        <w:ind w:left="262" w:firstLine="0"/>
        <w:rPr>
          <w:b/>
          <w:bCs/>
        </w:rPr>
      </w:pPr>
      <w:r>
        <w:rPr>
          <w:b/>
          <w:bCs/>
        </w:rPr>
        <w:t>Acceptance</w:t>
      </w:r>
      <w:r>
        <w:rPr>
          <w:b/>
          <w:bCs/>
          <w:spacing w:val="29"/>
        </w:rPr>
        <w:t xml:space="preserve"> </w:t>
      </w:r>
      <w:r>
        <w:rPr>
          <w:b/>
          <w:bCs/>
          <w:spacing w:val="-2"/>
        </w:rPr>
        <w:t>Criteria:</w:t>
      </w:r>
    </w:p>
    <w:p w14:paraId="54DF643A">
      <w:pPr>
        <w:pStyle w:val="11"/>
        <w:numPr>
          <w:ilvl w:val="0"/>
          <w:numId w:val="8"/>
        </w:numPr>
        <w:tabs>
          <w:tab w:val="left" w:pos="694"/>
        </w:tabs>
        <w:spacing w:before="168"/>
        <w:rPr>
          <w:sz w:val="18"/>
        </w:rPr>
      </w:pPr>
      <w:r>
        <w:rPr>
          <w:sz w:val="18"/>
        </w:rPr>
        <w:t>Scenario:</w:t>
      </w:r>
      <w:r>
        <w:rPr>
          <w:spacing w:val="6"/>
          <w:sz w:val="18"/>
        </w:rPr>
        <w:t xml:space="preserve"> </w:t>
      </w:r>
      <w:r>
        <w:rPr>
          <w:sz w:val="18"/>
        </w:rPr>
        <w:t>Successful</w:t>
      </w:r>
      <w:r>
        <w:rPr>
          <w:spacing w:val="7"/>
          <w:sz w:val="18"/>
        </w:rPr>
        <w:t xml:space="preserve"> </w:t>
      </w:r>
      <w:r>
        <w:rPr>
          <w:sz w:val="18"/>
        </w:rPr>
        <w:t>order</w:t>
      </w:r>
      <w:r>
        <w:rPr>
          <w:spacing w:val="7"/>
          <w:sz w:val="18"/>
        </w:rPr>
        <w:t xml:space="preserve"> </w:t>
      </w:r>
      <w:r>
        <w:rPr>
          <w:spacing w:val="-2"/>
          <w:sz w:val="18"/>
        </w:rPr>
        <w:t>placement</w:t>
      </w:r>
    </w:p>
    <w:p w14:paraId="54DF643B">
      <w:pPr>
        <w:pStyle w:val="11"/>
        <w:numPr>
          <w:ilvl w:val="0"/>
          <w:numId w:val="8"/>
        </w:numPr>
        <w:tabs>
          <w:tab w:val="left" w:pos="694"/>
        </w:tabs>
        <w:spacing w:before="153"/>
        <w:rPr>
          <w:sz w:val="18"/>
        </w:rPr>
      </w:pPr>
      <w:r>
        <w:rPr>
          <w:rFonts w:ascii="Arial" w:hAnsi="Arial"/>
          <w:b/>
          <w:sz w:val="18"/>
        </w:rPr>
        <w:t>Given:</w:t>
      </w:r>
      <w:r>
        <w:rPr>
          <w:rFonts w:ascii="Arial" w:hAnsi="Arial"/>
          <w:b/>
          <w:spacing w:val="4"/>
          <w:sz w:val="18"/>
        </w:rPr>
        <w:t xml:space="preserve"> </w:t>
      </w:r>
      <w:r>
        <w:rPr>
          <w:sz w:val="18"/>
        </w:rPr>
        <w:t>products</w:t>
      </w:r>
      <w:r>
        <w:rPr>
          <w:spacing w:val="5"/>
          <w:sz w:val="18"/>
        </w:rPr>
        <w:t xml:space="preserve"> </w:t>
      </w:r>
      <w:r>
        <w:rPr>
          <w:sz w:val="18"/>
        </w:rPr>
        <w:t>are</w:t>
      </w:r>
      <w:r>
        <w:rPr>
          <w:spacing w:val="4"/>
          <w:sz w:val="18"/>
        </w:rPr>
        <w:t xml:space="preserve"> </w:t>
      </w:r>
      <w:r>
        <w:rPr>
          <w:sz w:val="18"/>
        </w:rPr>
        <w:t>available</w:t>
      </w:r>
      <w:r>
        <w:rPr>
          <w:spacing w:val="5"/>
          <w:sz w:val="18"/>
        </w:rPr>
        <w:t xml:space="preserve"> </w:t>
      </w:r>
      <w:r>
        <w:rPr>
          <w:sz w:val="18"/>
        </w:rPr>
        <w:t>and</w:t>
      </w:r>
      <w:r>
        <w:rPr>
          <w:spacing w:val="4"/>
          <w:sz w:val="18"/>
        </w:rPr>
        <w:t xml:space="preserve"> </w:t>
      </w:r>
      <w:r>
        <w:rPr>
          <w:sz w:val="18"/>
        </w:rPr>
        <w:t>the</w:t>
      </w:r>
      <w:r>
        <w:rPr>
          <w:spacing w:val="5"/>
          <w:sz w:val="18"/>
        </w:rPr>
        <w:t xml:space="preserve"> </w:t>
      </w:r>
      <w:r>
        <w:rPr>
          <w:sz w:val="18"/>
        </w:rPr>
        <w:t>customer</w:t>
      </w:r>
      <w:r>
        <w:rPr>
          <w:spacing w:val="5"/>
          <w:sz w:val="18"/>
        </w:rPr>
        <w:t xml:space="preserve"> </w:t>
      </w:r>
      <w:r>
        <w:rPr>
          <w:sz w:val="18"/>
        </w:rPr>
        <w:t>has</w:t>
      </w:r>
      <w:r>
        <w:rPr>
          <w:spacing w:val="4"/>
          <w:sz w:val="18"/>
        </w:rPr>
        <w:t xml:space="preserve"> </w:t>
      </w:r>
      <w:r>
        <w:rPr>
          <w:sz w:val="18"/>
        </w:rPr>
        <w:t>selected</w:t>
      </w:r>
      <w:r>
        <w:rPr>
          <w:spacing w:val="5"/>
          <w:sz w:val="18"/>
        </w:rPr>
        <w:t xml:space="preserve"> </w:t>
      </w:r>
      <w:r>
        <w:rPr>
          <w:sz w:val="18"/>
        </w:rPr>
        <w:t>a</w:t>
      </w:r>
      <w:r>
        <w:rPr>
          <w:spacing w:val="4"/>
          <w:sz w:val="18"/>
        </w:rPr>
        <w:t xml:space="preserve"> </w:t>
      </w:r>
      <w:r>
        <w:rPr>
          <w:spacing w:val="-2"/>
          <w:sz w:val="18"/>
        </w:rPr>
        <w:t>product.</w:t>
      </w:r>
    </w:p>
    <w:p w14:paraId="54DF643C">
      <w:pPr>
        <w:pStyle w:val="11"/>
        <w:numPr>
          <w:ilvl w:val="0"/>
          <w:numId w:val="8"/>
        </w:numPr>
        <w:tabs>
          <w:tab w:val="left" w:pos="694"/>
        </w:tabs>
        <w:spacing w:before="153"/>
        <w:rPr>
          <w:sz w:val="18"/>
        </w:rPr>
      </w:pPr>
      <w:r>
        <w:rPr>
          <w:rFonts w:ascii="Arial" w:hAnsi="Arial"/>
          <w:b/>
          <w:sz w:val="18"/>
        </w:rPr>
        <w:t>And:</w:t>
      </w:r>
      <w:r>
        <w:rPr>
          <w:rFonts w:ascii="Arial" w:hAnsi="Arial"/>
          <w:b/>
          <w:spacing w:val="4"/>
          <w:sz w:val="18"/>
        </w:rPr>
        <w:t xml:space="preserve"> </w:t>
      </w:r>
      <w:r>
        <w:rPr>
          <w:sz w:val="18"/>
        </w:rPr>
        <w:t>the</w:t>
      </w:r>
      <w:r>
        <w:rPr>
          <w:spacing w:val="4"/>
          <w:sz w:val="18"/>
        </w:rPr>
        <w:t xml:space="preserve"> </w:t>
      </w:r>
      <w:r>
        <w:rPr>
          <w:sz w:val="18"/>
        </w:rPr>
        <w:t>selected</w:t>
      </w:r>
      <w:r>
        <w:rPr>
          <w:spacing w:val="4"/>
          <w:sz w:val="18"/>
        </w:rPr>
        <w:t xml:space="preserve"> </w:t>
      </w:r>
      <w:r>
        <w:rPr>
          <w:sz w:val="18"/>
        </w:rPr>
        <w:t>products</w:t>
      </w:r>
      <w:r>
        <w:rPr>
          <w:spacing w:val="5"/>
          <w:sz w:val="18"/>
        </w:rPr>
        <w:t xml:space="preserve"> </w:t>
      </w:r>
      <w:r>
        <w:rPr>
          <w:sz w:val="18"/>
        </w:rPr>
        <w:t>and</w:t>
      </w:r>
      <w:r>
        <w:rPr>
          <w:spacing w:val="4"/>
          <w:sz w:val="18"/>
        </w:rPr>
        <w:t xml:space="preserve"> </w:t>
      </w:r>
      <w:r>
        <w:rPr>
          <w:sz w:val="18"/>
        </w:rPr>
        <w:t>quantities</w:t>
      </w:r>
      <w:r>
        <w:rPr>
          <w:spacing w:val="4"/>
          <w:sz w:val="18"/>
        </w:rPr>
        <w:t xml:space="preserve"> </w:t>
      </w:r>
      <w:r>
        <w:rPr>
          <w:sz w:val="18"/>
        </w:rPr>
        <w:t>are</w:t>
      </w:r>
      <w:r>
        <w:rPr>
          <w:spacing w:val="4"/>
          <w:sz w:val="18"/>
        </w:rPr>
        <w:t xml:space="preserve"> </w:t>
      </w:r>
      <w:r>
        <w:rPr>
          <w:sz w:val="18"/>
        </w:rPr>
        <w:t>shown</w:t>
      </w:r>
      <w:r>
        <w:rPr>
          <w:spacing w:val="5"/>
          <w:sz w:val="18"/>
        </w:rPr>
        <w:t xml:space="preserve"> </w:t>
      </w:r>
      <w:r>
        <w:rPr>
          <w:sz w:val="18"/>
        </w:rPr>
        <w:t>in</w:t>
      </w:r>
      <w:r>
        <w:rPr>
          <w:spacing w:val="4"/>
          <w:sz w:val="18"/>
        </w:rPr>
        <w:t xml:space="preserve"> </w:t>
      </w:r>
      <w:r>
        <w:rPr>
          <w:sz w:val="18"/>
        </w:rPr>
        <w:t>the</w:t>
      </w:r>
      <w:r>
        <w:rPr>
          <w:spacing w:val="4"/>
          <w:sz w:val="18"/>
        </w:rPr>
        <w:t xml:space="preserve"> </w:t>
      </w:r>
      <w:r>
        <w:rPr>
          <w:spacing w:val="-2"/>
          <w:sz w:val="18"/>
        </w:rPr>
        <w:t>order.</w:t>
      </w:r>
    </w:p>
    <w:p w14:paraId="54DF643D">
      <w:pPr>
        <w:pStyle w:val="11"/>
        <w:numPr>
          <w:ilvl w:val="0"/>
          <w:numId w:val="8"/>
        </w:numPr>
        <w:tabs>
          <w:tab w:val="left" w:pos="694"/>
        </w:tabs>
        <w:spacing w:before="154"/>
        <w:rPr>
          <w:sz w:val="18"/>
        </w:rPr>
      </w:pPr>
      <w:r>
        <w:rPr>
          <w:rFonts w:ascii="Arial" w:hAnsi="Arial"/>
          <w:b/>
          <w:sz w:val="18"/>
        </w:rPr>
        <w:t>When:</w:t>
      </w:r>
      <w:r>
        <w:rPr>
          <w:rFonts w:ascii="Arial" w:hAnsi="Arial"/>
          <w:b/>
          <w:spacing w:val="4"/>
          <w:sz w:val="18"/>
        </w:rPr>
        <w:t xml:space="preserve"> </w:t>
      </w:r>
      <w:r>
        <w:rPr>
          <w:sz w:val="18"/>
        </w:rPr>
        <w:t>the</w:t>
      </w:r>
      <w:r>
        <w:rPr>
          <w:spacing w:val="4"/>
          <w:sz w:val="18"/>
        </w:rPr>
        <w:t xml:space="preserve"> </w:t>
      </w:r>
      <w:r>
        <w:rPr>
          <w:sz w:val="18"/>
        </w:rPr>
        <w:t>customer</w:t>
      </w:r>
      <w:r>
        <w:rPr>
          <w:spacing w:val="5"/>
          <w:sz w:val="18"/>
        </w:rPr>
        <w:t xml:space="preserve"> </w:t>
      </w:r>
      <w:r>
        <w:rPr>
          <w:sz w:val="18"/>
        </w:rPr>
        <w:t>confirms</w:t>
      </w:r>
      <w:r>
        <w:rPr>
          <w:spacing w:val="4"/>
          <w:sz w:val="18"/>
        </w:rPr>
        <w:t xml:space="preserve"> </w:t>
      </w:r>
      <w:r>
        <w:rPr>
          <w:sz w:val="18"/>
        </w:rPr>
        <w:t>the</w:t>
      </w:r>
      <w:r>
        <w:rPr>
          <w:spacing w:val="5"/>
          <w:sz w:val="18"/>
        </w:rPr>
        <w:t xml:space="preserve"> </w:t>
      </w:r>
      <w:r>
        <w:rPr>
          <w:sz w:val="18"/>
        </w:rPr>
        <w:t>order</w:t>
      </w:r>
      <w:r>
        <w:rPr>
          <w:spacing w:val="4"/>
          <w:sz w:val="18"/>
        </w:rPr>
        <w:t xml:space="preserve"> </w:t>
      </w:r>
      <w:r>
        <w:rPr>
          <w:sz w:val="18"/>
        </w:rPr>
        <w:t>with</w:t>
      </w:r>
      <w:r>
        <w:rPr>
          <w:spacing w:val="5"/>
          <w:sz w:val="18"/>
        </w:rPr>
        <w:t xml:space="preserve"> </w:t>
      </w:r>
      <w:r>
        <w:rPr>
          <w:sz w:val="18"/>
        </w:rPr>
        <w:t>valid</w:t>
      </w:r>
      <w:r>
        <w:rPr>
          <w:spacing w:val="4"/>
          <w:sz w:val="18"/>
        </w:rPr>
        <w:t xml:space="preserve"> </w:t>
      </w:r>
      <w:r>
        <w:rPr>
          <w:sz w:val="18"/>
        </w:rPr>
        <w:t>order</w:t>
      </w:r>
      <w:r>
        <w:rPr>
          <w:spacing w:val="5"/>
          <w:sz w:val="18"/>
        </w:rPr>
        <w:t xml:space="preserve"> </w:t>
      </w:r>
      <w:r>
        <w:rPr>
          <w:spacing w:val="-2"/>
          <w:sz w:val="18"/>
        </w:rPr>
        <w:t>information.</w:t>
      </w:r>
    </w:p>
    <w:p w14:paraId="54DF643E">
      <w:pPr>
        <w:pStyle w:val="11"/>
        <w:numPr>
          <w:ilvl w:val="0"/>
          <w:numId w:val="8"/>
        </w:numPr>
        <w:tabs>
          <w:tab w:val="left" w:pos="694"/>
        </w:tabs>
        <w:spacing w:before="153"/>
        <w:rPr>
          <w:sz w:val="18"/>
        </w:rPr>
      </w:pPr>
      <w:r>
        <w:rPr>
          <w:rFonts w:ascii="Arial" w:hAnsi="Arial"/>
          <w:b/>
          <w:sz w:val="18"/>
        </w:rPr>
        <w:t>Then:</w:t>
      </w:r>
      <w:r>
        <w:rPr>
          <w:rFonts w:ascii="Arial" w:hAnsi="Arial"/>
          <w:b/>
          <w:spacing w:val="3"/>
          <w:sz w:val="18"/>
        </w:rPr>
        <w:t xml:space="preserve"> </w:t>
      </w:r>
      <w:r>
        <w:rPr>
          <w:sz w:val="18"/>
        </w:rPr>
        <w:t>the</w:t>
      </w:r>
      <w:r>
        <w:rPr>
          <w:spacing w:val="4"/>
          <w:sz w:val="18"/>
        </w:rPr>
        <w:t xml:space="preserve"> </w:t>
      </w:r>
      <w:r>
        <w:rPr>
          <w:sz w:val="18"/>
        </w:rPr>
        <w:t>system</w:t>
      </w:r>
      <w:r>
        <w:rPr>
          <w:spacing w:val="4"/>
          <w:sz w:val="18"/>
        </w:rPr>
        <w:t xml:space="preserve"> </w:t>
      </w:r>
      <w:r>
        <w:rPr>
          <w:sz w:val="18"/>
        </w:rPr>
        <w:t>creates</w:t>
      </w:r>
      <w:r>
        <w:rPr>
          <w:spacing w:val="4"/>
          <w:sz w:val="18"/>
        </w:rPr>
        <w:t xml:space="preserve"> </w:t>
      </w:r>
      <w:r>
        <w:rPr>
          <w:sz w:val="18"/>
        </w:rPr>
        <w:t>the</w:t>
      </w:r>
      <w:r>
        <w:rPr>
          <w:spacing w:val="4"/>
          <w:sz w:val="18"/>
        </w:rPr>
        <w:t xml:space="preserve"> </w:t>
      </w:r>
      <w:r>
        <w:rPr>
          <w:sz w:val="18"/>
        </w:rPr>
        <w:t>order</w:t>
      </w:r>
      <w:r>
        <w:rPr>
          <w:spacing w:val="4"/>
          <w:sz w:val="18"/>
        </w:rPr>
        <w:t xml:space="preserve"> </w:t>
      </w:r>
      <w:r>
        <w:rPr>
          <w:sz w:val="18"/>
        </w:rPr>
        <w:t>and</w:t>
      </w:r>
      <w:r>
        <w:rPr>
          <w:spacing w:val="3"/>
          <w:sz w:val="18"/>
        </w:rPr>
        <w:t xml:space="preserve"> </w:t>
      </w:r>
      <w:r>
        <w:rPr>
          <w:sz w:val="18"/>
        </w:rPr>
        <w:t>returns</w:t>
      </w:r>
      <w:r>
        <w:rPr>
          <w:spacing w:val="4"/>
          <w:sz w:val="18"/>
        </w:rPr>
        <w:t xml:space="preserve"> </w:t>
      </w:r>
      <w:r>
        <w:rPr>
          <w:sz w:val="18"/>
        </w:rPr>
        <w:t>the</w:t>
      </w:r>
      <w:r>
        <w:rPr>
          <w:spacing w:val="4"/>
          <w:sz w:val="18"/>
        </w:rPr>
        <w:t xml:space="preserve"> </w:t>
      </w:r>
      <w:r>
        <w:rPr>
          <w:sz w:val="18"/>
        </w:rPr>
        <w:t>order</w:t>
      </w:r>
      <w:r>
        <w:rPr>
          <w:spacing w:val="4"/>
          <w:sz w:val="18"/>
        </w:rPr>
        <w:t xml:space="preserve"> </w:t>
      </w:r>
      <w:r>
        <w:rPr>
          <w:sz w:val="18"/>
        </w:rPr>
        <w:t>ID</w:t>
      </w:r>
      <w:r>
        <w:rPr>
          <w:spacing w:val="4"/>
          <w:sz w:val="18"/>
        </w:rPr>
        <w:t xml:space="preserve"> </w:t>
      </w:r>
      <w:r>
        <w:rPr>
          <w:sz w:val="18"/>
        </w:rPr>
        <w:t>and</w:t>
      </w:r>
      <w:r>
        <w:rPr>
          <w:spacing w:val="4"/>
          <w:sz w:val="18"/>
        </w:rPr>
        <w:t xml:space="preserve"> </w:t>
      </w:r>
      <w:r>
        <w:rPr>
          <w:sz w:val="18"/>
        </w:rPr>
        <w:t>order</w:t>
      </w:r>
      <w:r>
        <w:rPr>
          <w:spacing w:val="4"/>
          <w:sz w:val="18"/>
        </w:rPr>
        <w:t xml:space="preserve"> </w:t>
      </w:r>
      <w:r>
        <w:rPr>
          <w:spacing w:val="-2"/>
          <w:sz w:val="18"/>
        </w:rPr>
        <w:t>status.</w:t>
      </w:r>
    </w:p>
    <w:p w14:paraId="54DF643F">
      <w:pPr>
        <w:pStyle w:val="7"/>
        <w:spacing w:before="169"/>
        <w:ind w:left="262" w:firstLine="0"/>
        <w:rPr>
          <w:b/>
          <w:bCs/>
          <w:spacing w:val="-2"/>
          <w:w w:val="105"/>
        </w:rPr>
      </w:pPr>
      <w:r>
        <w:rPr>
          <w:b/>
          <w:bCs/>
          <w:w w:val="105"/>
        </w:rPr>
        <w:t>User</w:t>
      </w:r>
      <w:r>
        <w:rPr>
          <w:b/>
          <w:bCs/>
          <w:spacing w:val="-12"/>
          <w:w w:val="105"/>
        </w:rPr>
        <w:t xml:space="preserve"> </w:t>
      </w:r>
      <w:r>
        <w:rPr>
          <w:b/>
          <w:bCs/>
          <w:w w:val="105"/>
        </w:rPr>
        <w:t>Story</w:t>
      </w:r>
      <w:r>
        <w:rPr>
          <w:b/>
          <w:bCs/>
          <w:spacing w:val="-12"/>
          <w:w w:val="105"/>
        </w:rPr>
        <w:t xml:space="preserve"> </w:t>
      </w:r>
      <w:r>
        <w:rPr>
          <w:b/>
          <w:bCs/>
          <w:w w:val="105"/>
        </w:rPr>
        <w:t>2:</w:t>
      </w:r>
      <w:r>
        <w:rPr>
          <w:b/>
          <w:bCs/>
          <w:spacing w:val="-12"/>
          <w:w w:val="105"/>
        </w:rPr>
        <w:t xml:space="preserve"> </w:t>
      </w:r>
    </w:p>
    <w:p w14:paraId="476C2CE3">
      <w:pPr>
        <w:pStyle w:val="7"/>
        <w:spacing w:before="169"/>
        <w:ind w:left="262" w:firstLine="0"/>
      </w:pPr>
      <w:r>
        <w:t xml:space="preserve">As a customer, I want to be notified when a selected product is unavailable so that I can remove it </w:t>
      </w:r>
    </w:p>
    <w:p w14:paraId="176E673F">
      <w:pPr>
        <w:pStyle w:val="7"/>
        <w:spacing w:before="169"/>
        <w:ind w:left="262" w:firstLine="0"/>
      </w:pPr>
      <w:r>
        <w:t>or choose another product.</w:t>
      </w:r>
    </w:p>
    <w:p w14:paraId="54DF6440">
      <w:pPr>
        <w:pStyle w:val="11"/>
        <w:numPr>
          <w:ilvl w:val="1"/>
          <w:numId w:val="9"/>
        </w:numPr>
        <w:tabs>
          <w:tab w:val="left" w:pos="694"/>
        </w:tabs>
        <w:spacing w:before="168"/>
        <w:rPr>
          <w:sz w:val="18"/>
        </w:rPr>
      </w:pPr>
      <w:r>
        <w:rPr>
          <w:rFonts w:ascii="Arial" w:hAnsi="Arial"/>
          <w:b/>
          <w:sz w:val="18"/>
        </w:rPr>
        <w:t>Who:</w:t>
      </w:r>
      <w:r>
        <w:rPr>
          <w:rFonts w:ascii="Arial" w:hAnsi="Arial"/>
          <w:b/>
          <w:spacing w:val="3"/>
          <w:sz w:val="18"/>
        </w:rPr>
        <w:t xml:space="preserve"> </w:t>
      </w:r>
      <w:r>
        <w:rPr>
          <w:sz w:val="18"/>
        </w:rPr>
        <w:t>I</w:t>
      </w:r>
      <w:r>
        <w:rPr>
          <w:spacing w:val="4"/>
          <w:sz w:val="18"/>
        </w:rPr>
        <w:t xml:space="preserve"> </w:t>
      </w:r>
      <w:r>
        <w:rPr>
          <w:sz w:val="18"/>
        </w:rPr>
        <w:t>am</w:t>
      </w:r>
      <w:r>
        <w:rPr>
          <w:spacing w:val="3"/>
          <w:sz w:val="18"/>
        </w:rPr>
        <w:t xml:space="preserve"> </w:t>
      </w:r>
      <w:r>
        <w:rPr>
          <w:sz w:val="18"/>
        </w:rPr>
        <w:t>a</w:t>
      </w:r>
      <w:r>
        <w:rPr>
          <w:spacing w:val="4"/>
          <w:sz w:val="18"/>
        </w:rPr>
        <w:t xml:space="preserve"> </w:t>
      </w:r>
      <w:r>
        <w:rPr>
          <w:sz w:val="18"/>
        </w:rPr>
        <w:t>customer</w:t>
      </w:r>
      <w:r>
        <w:rPr>
          <w:spacing w:val="3"/>
          <w:sz w:val="18"/>
        </w:rPr>
        <w:t xml:space="preserve"> </w:t>
      </w:r>
      <w:r>
        <w:rPr>
          <w:sz w:val="18"/>
        </w:rPr>
        <w:t>of</w:t>
      </w:r>
      <w:r>
        <w:rPr>
          <w:spacing w:val="4"/>
          <w:sz w:val="18"/>
        </w:rPr>
        <w:t xml:space="preserve"> </w:t>
      </w:r>
      <w:r>
        <w:rPr>
          <w:sz w:val="18"/>
        </w:rPr>
        <w:t>the</w:t>
      </w:r>
      <w:r>
        <w:rPr>
          <w:spacing w:val="3"/>
          <w:sz w:val="18"/>
        </w:rPr>
        <w:t xml:space="preserve"> </w:t>
      </w:r>
      <w:r>
        <w:rPr>
          <w:sz w:val="18"/>
        </w:rPr>
        <w:t>bakery</w:t>
      </w:r>
      <w:r>
        <w:rPr>
          <w:spacing w:val="4"/>
          <w:sz w:val="18"/>
        </w:rPr>
        <w:t xml:space="preserve"> </w:t>
      </w:r>
      <w:r>
        <w:rPr>
          <w:sz w:val="18"/>
        </w:rPr>
        <w:t>ordering</w:t>
      </w:r>
      <w:r>
        <w:rPr>
          <w:spacing w:val="3"/>
          <w:sz w:val="18"/>
        </w:rPr>
        <w:t xml:space="preserve"> </w:t>
      </w:r>
      <w:r>
        <w:rPr>
          <w:spacing w:val="-2"/>
          <w:sz w:val="18"/>
        </w:rPr>
        <w:t>system.</w:t>
      </w:r>
    </w:p>
    <w:p w14:paraId="54DF6441">
      <w:pPr>
        <w:pStyle w:val="11"/>
        <w:numPr>
          <w:ilvl w:val="1"/>
          <w:numId w:val="9"/>
        </w:numPr>
        <w:tabs>
          <w:tab w:val="left" w:pos="694"/>
        </w:tabs>
        <w:spacing w:before="153"/>
        <w:rPr>
          <w:sz w:val="18"/>
        </w:rPr>
      </w:pPr>
      <w:r>
        <w:rPr>
          <w:rFonts w:ascii="Arial" w:hAnsi="Arial"/>
          <w:b/>
          <w:sz w:val="18"/>
        </w:rPr>
        <w:t>What:</w:t>
      </w:r>
      <w:r>
        <w:rPr>
          <w:rFonts w:ascii="Arial" w:hAnsi="Arial"/>
          <w:b/>
          <w:spacing w:val="3"/>
          <w:sz w:val="18"/>
        </w:rPr>
        <w:t xml:space="preserve"> </w:t>
      </w:r>
      <w:r>
        <w:rPr>
          <w:sz w:val="18"/>
        </w:rPr>
        <w:t>I</w:t>
      </w:r>
      <w:r>
        <w:rPr>
          <w:spacing w:val="3"/>
          <w:sz w:val="18"/>
        </w:rPr>
        <w:t xml:space="preserve"> </w:t>
      </w:r>
      <w:r>
        <w:rPr>
          <w:sz w:val="18"/>
        </w:rPr>
        <w:t>want</w:t>
      </w:r>
      <w:r>
        <w:rPr>
          <w:spacing w:val="4"/>
          <w:sz w:val="18"/>
        </w:rPr>
        <w:t xml:space="preserve"> </w:t>
      </w:r>
      <w:r>
        <w:rPr>
          <w:sz w:val="18"/>
        </w:rPr>
        <w:t>to</w:t>
      </w:r>
      <w:r>
        <w:rPr>
          <w:spacing w:val="3"/>
          <w:sz w:val="18"/>
        </w:rPr>
        <w:t xml:space="preserve"> </w:t>
      </w:r>
      <w:r>
        <w:rPr>
          <w:sz w:val="18"/>
        </w:rPr>
        <w:t>know</w:t>
      </w:r>
      <w:r>
        <w:rPr>
          <w:spacing w:val="4"/>
          <w:sz w:val="18"/>
        </w:rPr>
        <w:t xml:space="preserve"> </w:t>
      </w:r>
      <w:r>
        <w:rPr>
          <w:sz w:val="18"/>
        </w:rPr>
        <w:t>when</w:t>
      </w:r>
      <w:r>
        <w:rPr>
          <w:spacing w:val="3"/>
          <w:sz w:val="18"/>
        </w:rPr>
        <w:t xml:space="preserve"> </w:t>
      </w:r>
      <w:r>
        <w:rPr>
          <w:sz w:val="18"/>
        </w:rPr>
        <w:t>a</w:t>
      </w:r>
      <w:r>
        <w:rPr>
          <w:spacing w:val="4"/>
          <w:sz w:val="18"/>
        </w:rPr>
        <w:t xml:space="preserve"> </w:t>
      </w:r>
      <w:r>
        <w:rPr>
          <w:sz w:val="18"/>
        </w:rPr>
        <w:t>selected</w:t>
      </w:r>
      <w:r>
        <w:rPr>
          <w:spacing w:val="3"/>
          <w:sz w:val="18"/>
        </w:rPr>
        <w:t xml:space="preserve"> </w:t>
      </w:r>
      <w:r>
        <w:rPr>
          <w:sz w:val="18"/>
        </w:rPr>
        <w:t>product</w:t>
      </w:r>
      <w:r>
        <w:rPr>
          <w:spacing w:val="3"/>
          <w:sz w:val="18"/>
        </w:rPr>
        <w:t xml:space="preserve"> </w:t>
      </w:r>
      <w:r>
        <w:rPr>
          <w:sz w:val="18"/>
        </w:rPr>
        <w:t>is</w:t>
      </w:r>
      <w:r>
        <w:rPr>
          <w:spacing w:val="4"/>
          <w:sz w:val="18"/>
        </w:rPr>
        <w:t xml:space="preserve"> </w:t>
      </w:r>
      <w:r>
        <w:rPr>
          <w:spacing w:val="-2"/>
          <w:sz w:val="18"/>
        </w:rPr>
        <w:t>unavailable.</w:t>
      </w:r>
    </w:p>
    <w:p w14:paraId="54DF6442">
      <w:pPr>
        <w:pStyle w:val="11"/>
        <w:numPr>
          <w:ilvl w:val="1"/>
          <w:numId w:val="9"/>
        </w:numPr>
        <w:tabs>
          <w:tab w:val="left" w:pos="694"/>
        </w:tabs>
        <w:spacing w:before="153"/>
        <w:rPr>
          <w:sz w:val="18"/>
        </w:rPr>
      </w:pPr>
      <w:r>
        <w:rPr>
          <w:rFonts w:ascii="Arial" w:hAnsi="Arial"/>
          <w:b/>
          <w:sz w:val="18"/>
        </w:rPr>
        <w:t>Why:</w:t>
      </w:r>
      <w:r>
        <w:rPr>
          <w:rFonts w:ascii="Arial" w:hAnsi="Arial"/>
          <w:b/>
          <w:spacing w:val="4"/>
          <w:sz w:val="18"/>
        </w:rPr>
        <w:t xml:space="preserve"> </w:t>
      </w:r>
      <w:r>
        <w:rPr>
          <w:sz w:val="18"/>
        </w:rPr>
        <w:t>I</w:t>
      </w:r>
      <w:r>
        <w:rPr>
          <w:spacing w:val="4"/>
          <w:sz w:val="18"/>
        </w:rPr>
        <w:t xml:space="preserve"> </w:t>
      </w:r>
      <w:r>
        <w:rPr>
          <w:sz w:val="18"/>
        </w:rPr>
        <w:t>can</w:t>
      </w:r>
      <w:r>
        <w:rPr>
          <w:spacing w:val="4"/>
          <w:sz w:val="18"/>
        </w:rPr>
        <w:t xml:space="preserve"> </w:t>
      </w:r>
      <w:r>
        <w:rPr>
          <w:sz w:val="18"/>
        </w:rPr>
        <w:t>change</w:t>
      </w:r>
      <w:r>
        <w:rPr>
          <w:spacing w:val="4"/>
          <w:sz w:val="18"/>
        </w:rPr>
        <w:t xml:space="preserve"> </w:t>
      </w:r>
      <w:r>
        <w:rPr>
          <w:sz w:val="18"/>
        </w:rPr>
        <w:t>my</w:t>
      </w:r>
      <w:r>
        <w:rPr>
          <w:spacing w:val="5"/>
          <w:sz w:val="18"/>
        </w:rPr>
        <w:t xml:space="preserve"> </w:t>
      </w:r>
      <w:r>
        <w:rPr>
          <w:sz w:val="18"/>
        </w:rPr>
        <w:t>order</w:t>
      </w:r>
      <w:r>
        <w:rPr>
          <w:spacing w:val="4"/>
          <w:sz w:val="18"/>
        </w:rPr>
        <w:t xml:space="preserve"> </w:t>
      </w:r>
      <w:r>
        <w:rPr>
          <w:sz w:val="18"/>
        </w:rPr>
        <w:t>before</w:t>
      </w:r>
      <w:r>
        <w:rPr>
          <w:spacing w:val="4"/>
          <w:sz w:val="18"/>
        </w:rPr>
        <w:t xml:space="preserve"> </w:t>
      </w:r>
      <w:r>
        <w:rPr>
          <w:sz w:val="18"/>
        </w:rPr>
        <w:t>submitting</w:t>
      </w:r>
      <w:r>
        <w:rPr>
          <w:spacing w:val="4"/>
          <w:sz w:val="18"/>
        </w:rPr>
        <w:t xml:space="preserve"> </w:t>
      </w:r>
      <w:r>
        <w:rPr>
          <w:spacing w:val="-5"/>
          <w:sz w:val="18"/>
        </w:rPr>
        <w:t>it.</w:t>
      </w:r>
    </w:p>
    <w:p w14:paraId="54DF6443">
      <w:pPr>
        <w:pStyle w:val="7"/>
        <w:spacing w:before="169"/>
        <w:ind w:left="262" w:firstLine="0"/>
        <w:rPr>
          <w:b/>
          <w:bCs/>
        </w:rPr>
      </w:pPr>
      <w:r>
        <w:rPr>
          <w:b/>
          <w:bCs/>
        </w:rPr>
        <w:t>Acceptance</w:t>
      </w:r>
      <w:r>
        <w:rPr>
          <w:b/>
          <w:bCs/>
          <w:spacing w:val="29"/>
        </w:rPr>
        <w:t xml:space="preserve"> </w:t>
      </w:r>
      <w:r>
        <w:rPr>
          <w:b/>
          <w:bCs/>
          <w:spacing w:val="-2"/>
        </w:rPr>
        <w:t>Criteria:</w:t>
      </w:r>
    </w:p>
    <w:p w14:paraId="54DF6444">
      <w:pPr>
        <w:pStyle w:val="11"/>
        <w:numPr>
          <w:ilvl w:val="0"/>
          <w:numId w:val="10"/>
        </w:numPr>
        <w:tabs>
          <w:tab w:val="left" w:pos="694"/>
        </w:tabs>
        <w:spacing w:before="168"/>
        <w:rPr>
          <w:sz w:val="18"/>
        </w:rPr>
      </w:pPr>
      <w:r>
        <w:rPr>
          <w:sz w:val="18"/>
        </w:rPr>
        <w:t>Scenario:</w:t>
      </w:r>
      <w:r>
        <w:rPr>
          <w:spacing w:val="8"/>
          <w:sz w:val="18"/>
        </w:rPr>
        <w:t xml:space="preserve"> </w:t>
      </w:r>
      <w:r>
        <w:rPr>
          <w:sz w:val="18"/>
        </w:rPr>
        <w:t>Unavailable</w:t>
      </w:r>
      <w:r>
        <w:rPr>
          <w:spacing w:val="9"/>
          <w:sz w:val="18"/>
        </w:rPr>
        <w:t xml:space="preserve"> </w:t>
      </w:r>
      <w:r>
        <w:rPr>
          <w:spacing w:val="-2"/>
          <w:sz w:val="18"/>
        </w:rPr>
        <w:t>product</w:t>
      </w:r>
    </w:p>
    <w:p w14:paraId="54DF6445">
      <w:pPr>
        <w:pStyle w:val="11"/>
        <w:numPr>
          <w:ilvl w:val="0"/>
          <w:numId w:val="10"/>
        </w:numPr>
        <w:tabs>
          <w:tab w:val="left" w:pos="694"/>
        </w:tabs>
        <w:spacing w:before="153"/>
        <w:rPr>
          <w:sz w:val="18"/>
        </w:rPr>
      </w:pPr>
      <w:r>
        <w:rPr>
          <w:rFonts w:ascii="Arial" w:hAnsi="Arial"/>
          <w:b/>
          <w:sz w:val="18"/>
        </w:rPr>
        <w:t>Given:</w:t>
      </w:r>
      <w:r>
        <w:rPr>
          <w:rFonts w:ascii="Arial" w:hAnsi="Arial"/>
          <w:b/>
          <w:spacing w:val="4"/>
          <w:sz w:val="18"/>
        </w:rPr>
        <w:t xml:space="preserve"> </w:t>
      </w:r>
      <w:r>
        <w:rPr>
          <w:sz w:val="18"/>
        </w:rPr>
        <w:t>a</w:t>
      </w:r>
      <w:r>
        <w:rPr>
          <w:spacing w:val="4"/>
          <w:sz w:val="18"/>
        </w:rPr>
        <w:t xml:space="preserve"> </w:t>
      </w:r>
      <w:r>
        <w:rPr>
          <w:sz w:val="18"/>
        </w:rPr>
        <w:t>selected</w:t>
      </w:r>
      <w:r>
        <w:rPr>
          <w:spacing w:val="4"/>
          <w:sz w:val="18"/>
        </w:rPr>
        <w:t xml:space="preserve"> </w:t>
      </w:r>
      <w:r>
        <w:rPr>
          <w:sz w:val="18"/>
        </w:rPr>
        <w:t>product</w:t>
      </w:r>
      <w:r>
        <w:rPr>
          <w:spacing w:val="4"/>
          <w:sz w:val="18"/>
        </w:rPr>
        <w:t xml:space="preserve"> </w:t>
      </w:r>
      <w:r>
        <w:rPr>
          <w:sz w:val="18"/>
        </w:rPr>
        <w:t>is</w:t>
      </w:r>
      <w:r>
        <w:rPr>
          <w:spacing w:val="4"/>
          <w:sz w:val="18"/>
        </w:rPr>
        <w:t xml:space="preserve"> </w:t>
      </w:r>
      <w:r>
        <w:rPr>
          <w:spacing w:val="-2"/>
          <w:sz w:val="18"/>
        </w:rPr>
        <w:t>unavailable.</w:t>
      </w:r>
    </w:p>
    <w:p w14:paraId="54DF6446">
      <w:pPr>
        <w:pStyle w:val="11"/>
        <w:numPr>
          <w:ilvl w:val="0"/>
          <w:numId w:val="10"/>
        </w:numPr>
        <w:tabs>
          <w:tab w:val="left" w:pos="694"/>
        </w:tabs>
        <w:spacing w:before="153"/>
        <w:rPr>
          <w:sz w:val="18"/>
        </w:rPr>
      </w:pPr>
      <w:r>
        <w:rPr>
          <w:rFonts w:ascii="Arial" w:hAnsi="Arial"/>
          <w:b/>
          <w:sz w:val="18"/>
        </w:rPr>
        <w:t>When:</w:t>
      </w:r>
      <w:r>
        <w:rPr>
          <w:rFonts w:ascii="Arial" w:hAnsi="Arial"/>
          <w:b/>
          <w:spacing w:val="4"/>
          <w:sz w:val="18"/>
        </w:rPr>
        <w:t xml:space="preserve"> </w:t>
      </w:r>
      <w:r>
        <w:rPr>
          <w:sz w:val="18"/>
        </w:rPr>
        <w:t>the</w:t>
      </w:r>
      <w:r>
        <w:rPr>
          <w:spacing w:val="5"/>
          <w:sz w:val="18"/>
        </w:rPr>
        <w:t xml:space="preserve"> </w:t>
      </w:r>
      <w:r>
        <w:rPr>
          <w:sz w:val="18"/>
        </w:rPr>
        <w:t>customer</w:t>
      </w:r>
      <w:r>
        <w:rPr>
          <w:spacing w:val="5"/>
          <w:sz w:val="18"/>
        </w:rPr>
        <w:t xml:space="preserve"> </w:t>
      </w:r>
      <w:r>
        <w:rPr>
          <w:sz w:val="18"/>
        </w:rPr>
        <w:t>submits</w:t>
      </w:r>
      <w:r>
        <w:rPr>
          <w:spacing w:val="5"/>
          <w:sz w:val="18"/>
        </w:rPr>
        <w:t xml:space="preserve"> </w:t>
      </w:r>
      <w:r>
        <w:rPr>
          <w:sz w:val="18"/>
        </w:rPr>
        <w:t>the</w:t>
      </w:r>
      <w:r>
        <w:rPr>
          <w:spacing w:val="5"/>
          <w:sz w:val="18"/>
        </w:rPr>
        <w:t xml:space="preserve"> </w:t>
      </w:r>
      <w:r>
        <w:rPr>
          <w:spacing w:val="-2"/>
          <w:sz w:val="18"/>
        </w:rPr>
        <w:t>order.</w:t>
      </w:r>
    </w:p>
    <w:p w14:paraId="54DF6447">
      <w:pPr>
        <w:pStyle w:val="11"/>
        <w:numPr>
          <w:ilvl w:val="0"/>
          <w:numId w:val="10"/>
        </w:numPr>
        <w:tabs>
          <w:tab w:val="left" w:pos="694"/>
        </w:tabs>
        <w:spacing w:before="154"/>
        <w:rPr>
          <w:sz w:val="18"/>
        </w:rPr>
      </w:pPr>
      <w:r>
        <w:rPr>
          <w:rFonts w:ascii="Arial" w:hAnsi="Arial"/>
          <w:b/>
          <w:sz w:val="18"/>
        </w:rPr>
        <w:t>Then:</w:t>
      </w:r>
      <w:r>
        <w:rPr>
          <w:rFonts w:ascii="Arial" w:hAnsi="Arial"/>
          <w:b/>
          <w:spacing w:val="6"/>
          <w:sz w:val="18"/>
        </w:rPr>
        <w:t xml:space="preserve"> </w:t>
      </w:r>
      <w:r>
        <w:rPr>
          <w:sz w:val="18"/>
        </w:rPr>
        <w:t>the</w:t>
      </w:r>
      <w:r>
        <w:rPr>
          <w:spacing w:val="6"/>
          <w:sz w:val="18"/>
        </w:rPr>
        <w:t xml:space="preserve"> </w:t>
      </w:r>
      <w:r>
        <w:rPr>
          <w:sz w:val="18"/>
        </w:rPr>
        <w:t>system</w:t>
      </w:r>
      <w:r>
        <w:rPr>
          <w:spacing w:val="6"/>
          <w:sz w:val="18"/>
        </w:rPr>
        <w:t xml:space="preserve"> </w:t>
      </w:r>
      <w:r>
        <w:rPr>
          <w:sz w:val="18"/>
        </w:rPr>
        <w:t>displays</w:t>
      </w:r>
      <w:r>
        <w:rPr>
          <w:spacing w:val="6"/>
          <w:sz w:val="18"/>
        </w:rPr>
        <w:t xml:space="preserve"> </w:t>
      </w:r>
      <w:r>
        <w:rPr>
          <w:sz w:val="18"/>
        </w:rPr>
        <w:t>an</w:t>
      </w:r>
      <w:r>
        <w:rPr>
          <w:spacing w:val="7"/>
          <w:sz w:val="18"/>
        </w:rPr>
        <w:t xml:space="preserve"> </w:t>
      </w:r>
      <w:r>
        <w:rPr>
          <w:sz w:val="18"/>
        </w:rPr>
        <w:t>unavailable-product</w:t>
      </w:r>
      <w:r>
        <w:rPr>
          <w:spacing w:val="6"/>
          <w:sz w:val="18"/>
        </w:rPr>
        <w:t xml:space="preserve"> </w:t>
      </w:r>
      <w:r>
        <w:rPr>
          <w:spacing w:val="-2"/>
          <w:sz w:val="18"/>
        </w:rPr>
        <w:t>message.</w:t>
      </w:r>
    </w:p>
    <w:p w14:paraId="54DF6448">
      <w:pPr>
        <w:pStyle w:val="11"/>
        <w:numPr>
          <w:ilvl w:val="0"/>
          <w:numId w:val="10"/>
        </w:numPr>
        <w:tabs>
          <w:tab w:val="left" w:pos="694"/>
        </w:tabs>
        <w:spacing w:before="153"/>
        <w:rPr>
          <w:sz w:val="18"/>
        </w:rPr>
      </w:pPr>
      <w:r>
        <w:rPr>
          <w:rFonts w:ascii="Arial" w:hAnsi="Arial"/>
          <w:b/>
          <w:sz w:val="18"/>
        </w:rPr>
        <w:t>And:</w:t>
      </w:r>
      <w:r>
        <w:rPr>
          <w:rFonts w:ascii="Arial" w:hAnsi="Arial"/>
          <w:b/>
          <w:spacing w:val="4"/>
          <w:sz w:val="18"/>
        </w:rPr>
        <w:t xml:space="preserve"> </w:t>
      </w:r>
      <w:r>
        <w:rPr>
          <w:sz w:val="18"/>
        </w:rPr>
        <w:t>the</w:t>
      </w:r>
      <w:r>
        <w:rPr>
          <w:spacing w:val="4"/>
          <w:sz w:val="18"/>
        </w:rPr>
        <w:t xml:space="preserve"> </w:t>
      </w:r>
      <w:r>
        <w:rPr>
          <w:sz w:val="18"/>
        </w:rPr>
        <w:t>customer</w:t>
      </w:r>
      <w:r>
        <w:rPr>
          <w:spacing w:val="5"/>
          <w:sz w:val="18"/>
        </w:rPr>
        <w:t xml:space="preserve"> </w:t>
      </w:r>
      <w:r>
        <w:rPr>
          <w:sz w:val="18"/>
        </w:rPr>
        <w:t>can</w:t>
      </w:r>
      <w:r>
        <w:rPr>
          <w:spacing w:val="4"/>
          <w:sz w:val="18"/>
        </w:rPr>
        <w:t xml:space="preserve"> </w:t>
      </w:r>
      <w:r>
        <w:rPr>
          <w:sz w:val="18"/>
        </w:rPr>
        <w:t>remove</w:t>
      </w:r>
      <w:r>
        <w:rPr>
          <w:spacing w:val="4"/>
          <w:sz w:val="18"/>
        </w:rPr>
        <w:t xml:space="preserve"> </w:t>
      </w:r>
      <w:r>
        <w:rPr>
          <w:sz w:val="18"/>
        </w:rPr>
        <w:t>the</w:t>
      </w:r>
      <w:r>
        <w:rPr>
          <w:spacing w:val="5"/>
          <w:sz w:val="18"/>
        </w:rPr>
        <w:t xml:space="preserve"> </w:t>
      </w:r>
      <w:r>
        <w:rPr>
          <w:sz w:val="18"/>
        </w:rPr>
        <w:t>product</w:t>
      </w:r>
      <w:r>
        <w:rPr>
          <w:spacing w:val="4"/>
          <w:sz w:val="18"/>
        </w:rPr>
        <w:t xml:space="preserve"> </w:t>
      </w:r>
      <w:r>
        <w:rPr>
          <w:sz w:val="18"/>
        </w:rPr>
        <w:t>or</w:t>
      </w:r>
      <w:r>
        <w:rPr>
          <w:spacing w:val="5"/>
          <w:sz w:val="18"/>
        </w:rPr>
        <w:t xml:space="preserve"> </w:t>
      </w:r>
      <w:r>
        <w:rPr>
          <w:sz w:val="18"/>
        </w:rPr>
        <w:t>select</w:t>
      </w:r>
      <w:r>
        <w:rPr>
          <w:spacing w:val="4"/>
          <w:sz w:val="18"/>
        </w:rPr>
        <w:t xml:space="preserve"> </w:t>
      </w:r>
      <w:r>
        <w:rPr>
          <w:sz w:val="18"/>
        </w:rPr>
        <w:t>another</w:t>
      </w:r>
      <w:r>
        <w:rPr>
          <w:spacing w:val="4"/>
          <w:sz w:val="18"/>
        </w:rPr>
        <w:t xml:space="preserve"> </w:t>
      </w:r>
      <w:r>
        <w:rPr>
          <w:spacing w:val="-2"/>
          <w:sz w:val="18"/>
        </w:rPr>
        <w:t>product.</w:t>
      </w:r>
    </w:p>
    <w:p w14:paraId="54DF6449">
      <w:pPr>
        <w:pStyle w:val="4"/>
        <w:spacing w:before="146"/>
      </w:pPr>
      <w:r>
        <w:t xml:space="preserve">System Sequence Diagram: Place </w:t>
      </w:r>
      <w:r>
        <w:rPr>
          <w:spacing w:val="-2"/>
        </w:rPr>
        <w:t>Order</w:t>
      </w:r>
    </w:p>
    <w:p w14:paraId="54DF644A">
      <w:pPr>
        <w:pStyle w:val="7"/>
        <w:spacing w:before="8"/>
        <w:ind w:left="0" w:firstLine="0"/>
        <w:rPr>
          <w:rFonts w:ascii="Arial"/>
          <w:b/>
          <w:sz w:val="6"/>
        </w:rPr>
      </w:pPr>
    </w:p>
    <w:p w14:paraId="54DF644B">
      <w:pPr>
        <w:pStyle w:val="7"/>
        <w:rPr>
          <w:rFonts w:ascii="Arial"/>
          <w:b/>
          <w:sz w:val="6"/>
        </w:rPr>
        <w:sectPr>
          <w:pgSz w:w="11910" w:h="16840"/>
          <w:pgMar w:top="840" w:right="708" w:bottom="500" w:left="708" w:header="0" w:footer="273" w:gutter="0"/>
          <w:cols w:space="720" w:num="1"/>
        </w:sectPr>
      </w:pPr>
      <w:r>
        <w:rPr>
          <w:rFonts w:ascii="Arial"/>
          <w:b/>
          <w:sz w:val="6"/>
        </w:rPr>
        <w:drawing>
          <wp:inline distT="0" distB="0" distL="0" distR="0">
            <wp:extent cx="6416040" cy="4387850"/>
            <wp:effectExtent l="0" t="0" r="3810" b="0"/>
            <wp:docPr id="135538069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380695" name="Picture 3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16040" cy="438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F644C">
      <w:pPr>
        <w:pStyle w:val="3"/>
      </w:pPr>
      <w:r>
        <w:t xml:space="preserve">Shukria Farzan </w:t>
      </w:r>
      <w:r>
        <w:rPr>
          <w:spacing w:val="-2"/>
        </w:rPr>
        <w:t>(04072413064)</w:t>
      </w:r>
    </w:p>
    <w:p w14:paraId="54DF644D">
      <w:pPr>
        <w:pStyle w:val="4"/>
        <w:spacing w:before="171" w:line="362" w:lineRule="auto"/>
        <w:ind w:right="6531"/>
      </w:pPr>
      <w:r>
        <w:t>Use</w:t>
      </w:r>
      <w:r>
        <w:rPr>
          <w:spacing w:val="-9"/>
        </w:rPr>
        <w:t xml:space="preserve"> </w:t>
      </w:r>
      <w:r>
        <w:t>Case</w:t>
      </w:r>
      <w:r>
        <w:rPr>
          <w:spacing w:val="-9"/>
        </w:rPr>
        <w:t xml:space="preserve"> </w:t>
      </w:r>
      <w:r>
        <w:t>Text:</w:t>
      </w:r>
      <w:r>
        <w:rPr>
          <w:spacing w:val="-9"/>
        </w:rPr>
        <w:t xml:space="preserve"> </w:t>
      </w:r>
      <w:r>
        <w:t>Make</w:t>
      </w:r>
      <w:r>
        <w:rPr>
          <w:spacing w:val="-9"/>
        </w:rPr>
        <w:t xml:space="preserve"> </w:t>
      </w:r>
      <w:r>
        <w:t xml:space="preserve">Payment </w:t>
      </w:r>
      <w:r>
        <w:rPr>
          <w:spacing w:val="-2"/>
        </w:rPr>
        <w:t>Inputs:</w:t>
      </w:r>
    </w:p>
    <w:p w14:paraId="54DF644E">
      <w:pPr>
        <w:pStyle w:val="11"/>
        <w:numPr>
          <w:ilvl w:val="0"/>
          <w:numId w:val="11"/>
        </w:numPr>
        <w:tabs>
          <w:tab w:val="left" w:pos="478"/>
        </w:tabs>
        <w:spacing w:before="24"/>
        <w:ind w:left="478" w:hanging="216"/>
        <w:rPr>
          <w:sz w:val="18"/>
        </w:rPr>
      </w:pPr>
      <w:r>
        <w:rPr>
          <w:spacing w:val="-2"/>
          <w:w w:val="105"/>
          <w:sz w:val="18"/>
        </w:rPr>
        <w:t>paymentMethod</w:t>
      </w:r>
    </w:p>
    <w:p w14:paraId="54DF644F">
      <w:pPr>
        <w:pStyle w:val="11"/>
        <w:numPr>
          <w:ilvl w:val="0"/>
          <w:numId w:val="11"/>
        </w:numPr>
        <w:tabs>
          <w:tab w:val="left" w:pos="478"/>
        </w:tabs>
        <w:ind w:left="478" w:hanging="216"/>
        <w:rPr>
          <w:sz w:val="18"/>
        </w:rPr>
      </w:pPr>
      <w:r>
        <w:rPr>
          <w:spacing w:val="-2"/>
          <w:w w:val="105"/>
          <w:sz w:val="18"/>
        </w:rPr>
        <w:t>paymentInfo</w:t>
      </w:r>
    </w:p>
    <w:p w14:paraId="54DF6450">
      <w:pPr>
        <w:pStyle w:val="11"/>
        <w:numPr>
          <w:ilvl w:val="0"/>
          <w:numId w:val="11"/>
        </w:numPr>
        <w:tabs>
          <w:tab w:val="left" w:pos="478"/>
        </w:tabs>
        <w:ind w:left="478" w:hanging="216"/>
        <w:rPr>
          <w:sz w:val="18"/>
        </w:rPr>
      </w:pPr>
      <w:r>
        <w:rPr>
          <w:spacing w:val="-2"/>
          <w:w w:val="105"/>
          <w:sz w:val="18"/>
        </w:rPr>
        <w:t>amount</w:t>
      </w:r>
    </w:p>
    <w:p w14:paraId="54DF6451">
      <w:pPr>
        <w:pStyle w:val="4"/>
      </w:pPr>
      <w:r>
        <w:rPr>
          <w:spacing w:val="-2"/>
        </w:rPr>
        <w:t>Outputs:</w:t>
      </w:r>
    </w:p>
    <w:p w14:paraId="54DF6452">
      <w:pPr>
        <w:pStyle w:val="11"/>
        <w:numPr>
          <w:ilvl w:val="0"/>
          <w:numId w:val="12"/>
        </w:numPr>
        <w:tabs>
          <w:tab w:val="left" w:pos="478"/>
        </w:tabs>
        <w:spacing w:before="159"/>
        <w:ind w:left="478" w:hanging="216"/>
        <w:rPr>
          <w:sz w:val="18"/>
        </w:rPr>
      </w:pPr>
      <w:r>
        <w:rPr>
          <w:spacing w:val="-2"/>
          <w:w w:val="105"/>
          <w:sz w:val="18"/>
        </w:rPr>
        <w:t>paymentStatus</w:t>
      </w:r>
    </w:p>
    <w:p w14:paraId="54DF6453">
      <w:pPr>
        <w:pStyle w:val="11"/>
        <w:numPr>
          <w:ilvl w:val="0"/>
          <w:numId w:val="12"/>
        </w:numPr>
        <w:tabs>
          <w:tab w:val="left" w:pos="478"/>
        </w:tabs>
        <w:ind w:left="478" w:hanging="216"/>
        <w:rPr>
          <w:sz w:val="18"/>
        </w:rPr>
      </w:pPr>
      <w:r>
        <w:rPr>
          <w:spacing w:val="-2"/>
          <w:w w:val="105"/>
          <w:sz w:val="18"/>
        </w:rPr>
        <w:t>paymentId</w:t>
      </w:r>
    </w:p>
    <w:p w14:paraId="54DF6454">
      <w:pPr>
        <w:pStyle w:val="11"/>
        <w:numPr>
          <w:ilvl w:val="0"/>
          <w:numId w:val="13"/>
        </w:numPr>
        <w:tabs>
          <w:tab w:val="left" w:pos="468"/>
        </w:tabs>
        <w:ind w:left="468" w:hanging="206"/>
        <w:rPr>
          <w:sz w:val="18"/>
        </w:rPr>
      </w:pPr>
      <w:r>
        <w:rPr>
          <w:w w:val="105"/>
          <w:sz w:val="18"/>
        </w:rPr>
        <w:t>Primary</w:t>
      </w:r>
      <w:r>
        <w:rPr>
          <w:spacing w:val="-13"/>
          <w:w w:val="105"/>
          <w:sz w:val="18"/>
        </w:rPr>
        <w:t xml:space="preserve"> </w:t>
      </w:r>
      <w:r>
        <w:rPr>
          <w:w w:val="105"/>
          <w:sz w:val="18"/>
        </w:rPr>
        <w:t>Actor:</w:t>
      </w:r>
      <w:r>
        <w:rPr>
          <w:spacing w:val="-12"/>
          <w:w w:val="105"/>
          <w:sz w:val="18"/>
        </w:rPr>
        <w:t xml:space="preserve"> </w:t>
      </w:r>
      <w:r>
        <w:rPr>
          <w:spacing w:val="-2"/>
          <w:w w:val="105"/>
          <w:sz w:val="18"/>
        </w:rPr>
        <w:t>Customer</w:t>
      </w:r>
    </w:p>
    <w:p w14:paraId="54DF6455">
      <w:pPr>
        <w:pStyle w:val="4"/>
        <w:numPr>
          <w:ilvl w:val="0"/>
          <w:numId w:val="3"/>
        </w:numPr>
        <w:tabs>
          <w:tab w:val="left" w:pos="517"/>
        </w:tabs>
        <w:ind w:left="517" w:hanging="255"/>
      </w:pPr>
      <w:r>
        <w:rPr>
          <w:spacing w:val="-2"/>
        </w:rPr>
        <w:t>Preconditions</w:t>
      </w:r>
    </w:p>
    <w:p w14:paraId="54DF6456">
      <w:pPr>
        <w:pStyle w:val="11"/>
        <w:numPr>
          <w:ilvl w:val="1"/>
          <w:numId w:val="3"/>
        </w:numPr>
        <w:tabs>
          <w:tab w:val="left" w:pos="378"/>
        </w:tabs>
        <w:spacing w:before="158"/>
        <w:ind w:left="378" w:hanging="116"/>
        <w:rPr>
          <w:sz w:val="18"/>
        </w:rPr>
      </w:pPr>
      <w:r>
        <w:rPr>
          <w:w w:val="105"/>
          <w:sz w:val="18"/>
        </w:rPr>
        <w:t>The</w:t>
      </w:r>
      <w:r>
        <w:rPr>
          <w:spacing w:val="-11"/>
          <w:w w:val="105"/>
          <w:sz w:val="18"/>
        </w:rPr>
        <w:t xml:space="preserve"> </w:t>
      </w:r>
      <w:r>
        <w:rPr>
          <w:w w:val="105"/>
          <w:sz w:val="18"/>
        </w:rPr>
        <w:t>customer</w:t>
      </w:r>
      <w:r>
        <w:rPr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has</w:t>
      </w:r>
      <w:r>
        <w:rPr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created</w:t>
      </w:r>
      <w:r>
        <w:rPr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an</w:t>
      </w:r>
      <w:r>
        <w:rPr>
          <w:spacing w:val="-10"/>
          <w:w w:val="105"/>
          <w:sz w:val="18"/>
        </w:rPr>
        <w:t xml:space="preserve"> </w:t>
      </w:r>
      <w:r>
        <w:rPr>
          <w:spacing w:val="-2"/>
          <w:w w:val="105"/>
          <w:sz w:val="18"/>
        </w:rPr>
        <w:t>order.</w:t>
      </w:r>
    </w:p>
    <w:p w14:paraId="54DF6457">
      <w:pPr>
        <w:pStyle w:val="11"/>
        <w:numPr>
          <w:ilvl w:val="1"/>
          <w:numId w:val="3"/>
        </w:numPr>
        <w:tabs>
          <w:tab w:val="left" w:pos="378"/>
        </w:tabs>
        <w:ind w:left="378" w:hanging="116"/>
        <w:rPr>
          <w:sz w:val="18"/>
        </w:rPr>
      </w:pPr>
      <w:r>
        <w:rPr>
          <w:w w:val="105"/>
          <w:sz w:val="18"/>
        </w:rPr>
        <w:t>The</w:t>
      </w:r>
      <w:r>
        <w:rPr>
          <w:spacing w:val="-9"/>
          <w:w w:val="105"/>
          <w:sz w:val="18"/>
        </w:rPr>
        <w:t xml:space="preserve"> </w:t>
      </w:r>
      <w:r>
        <w:rPr>
          <w:w w:val="105"/>
          <w:sz w:val="18"/>
        </w:rPr>
        <w:t>order</w:t>
      </w:r>
      <w:r>
        <w:rPr>
          <w:spacing w:val="-9"/>
          <w:w w:val="105"/>
          <w:sz w:val="18"/>
        </w:rPr>
        <w:t xml:space="preserve"> </w:t>
      </w:r>
      <w:r>
        <w:rPr>
          <w:w w:val="105"/>
          <w:sz w:val="18"/>
        </w:rPr>
        <w:t>amount</w:t>
      </w:r>
      <w:r>
        <w:rPr>
          <w:spacing w:val="-9"/>
          <w:w w:val="105"/>
          <w:sz w:val="18"/>
        </w:rPr>
        <w:t xml:space="preserve"> </w:t>
      </w:r>
      <w:r>
        <w:rPr>
          <w:w w:val="105"/>
          <w:sz w:val="18"/>
        </w:rPr>
        <w:t>is</w:t>
      </w:r>
      <w:r>
        <w:rPr>
          <w:spacing w:val="-9"/>
          <w:w w:val="105"/>
          <w:sz w:val="18"/>
        </w:rPr>
        <w:t xml:space="preserve"> </w:t>
      </w:r>
      <w:r>
        <w:rPr>
          <w:spacing w:val="-2"/>
          <w:w w:val="105"/>
          <w:sz w:val="18"/>
        </w:rPr>
        <w:t>available.</w:t>
      </w:r>
    </w:p>
    <w:p w14:paraId="54DF6458">
      <w:pPr>
        <w:pStyle w:val="11"/>
        <w:numPr>
          <w:ilvl w:val="1"/>
          <w:numId w:val="3"/>
        </w:numPr>
        <w:tabs>
          <w:tab w:val="left" w:pos="378"/>
        </w:tabs>
        <w:ind w:left="378" w:hanging="116"/>
        <w:rPr>
          <w:sz w:val="18"/>
        </w:rPr>
      </w:pPr>
      <w:r>
        <w:rPr>
          <w:w w:val="105"/>
          <w:sz w:val="18"/>
        </w:rPr>
        <w:t>A</w:t>
      </w:r>
      <w:r>
        <w:rPr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valid</w:t>
      </w:r>
      <w:r>
        <w:rPr>
          <w:spacing w:val="-9"/>
          <w:w w:val="105"/>
          <w:sz w:val="18"/>
        </w:rPr>
        <w:t xml:space="preserve"> </w:t>
      </w:r>
      <w:r>
        <w:rPr>
          <w:w w:val="105"/>
          <w:sz w:val="18"/>
        </w:rPr>
        <w:t>payment</w:t>
      </w:r>
      <w:r>
        <w:rPr>
          <w:spacing w:val="-9"/>
          <w:w w:val="105"/>
          <w:sz w:val="18"/>
        </w:rPr>
        <w:t xml:space="preserve"> </w:t>
      </w:r>
      <w:r>
        <w:rPr>
          <w:w w:val="105"/>
          <w:sz w:val="18"/>
        </w:rPr>
        <w:t>method</w:t>
      </w:r>
      <w:r>
        <w:rPr>
          <w:spacing w:val="-9"/>
          <w:w w:val="105"/>
          <w:sz w:val="18"/>
        </w:rPr>
        <w:t xml:space="preserve"> </w:t>
      </w:r>
      <w:r>
        <w:rPr>
          <w:w w:val="105"/>
          <w:sz w:val="18"/>
        </w:rPr>
        <w:t>is</w:t>
      </w:r>
      <w:r>
        <w:rPr>
          <w:spacing w:val="-9"/>
          <w:w w:val="105"/>
          <w:sz w:val="18"/>
        </w:rPr>
        <w:t xml:space="preserve"> </w:t>
      </w:r>
      <w:r>
        <w:rPr>
          <w:spacing w:val="-2"/>
          <w:w w:val="105"/>
          <w:sz w:val="18"/>
        </w:rPr>
        <w:t>available.</w:t>
      </w:r>
    </w:p>
    <w:p w14:paraId="54DF6459">
      <w:pPr>
        <w:pStyle w:val="4"/>
        <w:numPr>
          <w:ilvl w:val="0"/>
          <w:numId w:val="3"/>
        </w:numPr>
        <w:tabs>
          <w:tab w:val="left" w:pos="517"/>
        </w:tabs>
        <w:ind w:left="517" w:hanging="255"/>
      </w:pPr>
      <w:r>
        <w:t xml:space="preserve">Success </w:t>
      </w:r>
      <w:r>
        <w:rPr>
          <w:spacing w:val="-2"/>
        </w:rPr>
        <w:t>Scenario</w:t>
      </w:r>
    </w:p>
    <w:p w14:paraId="54DF645A">
      <w:pPr>
        <w:pStyle w:val="11"/>
        <w:numPr>
          <w:ilvl w:val="0"/>
          <w:numId w:val="14"/>
        </w:numPr>
        <w:tabs>
          <w:tab w:val="left" w:pos="478"/>
        </w:tabs>
        <w:spacing w:before="159"/>
        <w:ind w:left="478" w:hanging="216"/>
        <w:rPr>
          <w:sz w:val="18"/>
        </w:rPr>
      </w:pPr>
      <w:r>
        <w:rPr>
          <w:w w:val="105"/>
          <w:sz w:val="18"/>
        </w:rPr>
        <w:t>Customer</w:t>
      </w:r>
      <w:r>
        <w:rPr>
          <w:spacing w:val="-13"/>
          <w:w w:val="105"/>
          <w:sz w:val="18"/>
        </w:rPr>
        <w:t xml:space="preserve"> </w:t>
      </w:r>
      <w:r>
        <w:rPr>
          <w:w w:val="105"/>
          <w:sz w:val="18"/>
        </w:rPr>
        <w:t>confirms</w:t>
      </w:r>
      <w:r>
        <w:rPr>
          <w:spacing w:val="-13"/>
          <w:w w:val="105"/>
          <w:sz w:val="18"/>
        </w:rPr>
        <w:t xml:space="preserve"> </w:t>
      </w:r>
      <w:r>
        <w:rPr>
          <w:w w:val="105"/>
          <w:sz w:val="18"/>
        </w:rPr>
        <w:t>the</w:t>
      </w:r>
      <w:r>
        <w:rPr>
          <w:spacing w:val="-13"/>
          <w:w w:val="105"/>
          <w:sz w:val="18"/>
        </w:rPr>
        <w:t xml:space="preserve"> </w:t>
      </w:r>
      <w:r>
        <w:rPr>
          <w:spacing w:val="-2"/>
          <w:w w:val="105"/>
          <w:sz w:val="18"/>
        </w:rPr>
        <w:t>order.</w:t>
      </w:r>
    </w:p>
    <w:p w14:paraId="54DF645B">
      <w:pPr>
        <w:pStyle w:val="11"/>
        <w:numPr>
          <w:ilvl w:val="0"/>
          <w:numId w:val="14"/>
        </w:numPr>
        <w:tabs>
          <w:tab w:val="left" w:pos="478"/>
        </w:tabs>
        <w:ind w:left="478" w:hanging="216"/>
        <w:rPr>
          <w:sz w:val="18"/>
        </w:rPr>
      </w:pPr>
      <w:r>
        <w:rPr>
          <w:w w:val="105"/>
          <w:sz w:val="18"/>
        </w:rPr>
        <w:t>The</w:t>
      </w:r>
      <w:r>
        <w:rPr>
          <w:spacing w:val="-13"/>
          <w:w w:val="105"/>
          <w:sz w:val="18"/>
        </w:rPr>
        <w:t xml:space="preserve"> </w:t>
      </w:r>
      <w:r>
        <w:rPr>
          <w:w w:val="105"/>
          <w:sz w:val="18"/>
        </w:rPr>
        <w:t>system</w:t>
      </w:r>
      <w:r>
        <w:rPr>
          <w:spacing w:val="-12"/>
          <w:w w:val="105"/>
          <w:sz w:val="18"/>
        </w:rPr>
        <w:t xml:space="preserve"> </w:t>
      </w:r>
      <w:r>
        <w:rPr>
          <w:w w:val="105"/>
          <w:sz w:val="18"/>
        </w:rPr>
        <w:t>displays</w:t>
      </w:r>
      <w:r>
        <w:rPr>
          <w:spacing w:val="-12"/>
          <w:w w:val="105"/>
          <w:sz w:val="18"/>
        </w:rPr>
        <w:t xml:space="preserve"> </w:t>
      </w:r>
      <w:r>
        <w:rPr>
          <w:w w:val="105"/>
          <w:sz w:val="18"/>
        </w:rPr>
        <w:t>the</w:t>
      </w:r>
      <w:r>
        <w:rPr>
          <w:spacing w:val="-12"/>
          <w:w w:val="105"/>
          <w:sz w:val="18"/>
        </w:rPr>
        <w:t xml:space="preserve"> </w:t>
      </w:r>
      <w:r>
        <w:rPr>
          <w:w w:val="105"/>
          <w:sz w:val="18"/>
        </w:rPr>
        <w:t>available</w:t>
      </w:r>
      <w:r>
        <w:rPr>
          <w:spacing w:val="-12"/>
          <w:w w:val="105"/>
          <w:sz w:val="18"/>
        </w:rPr>
        <w:t xml:space="preserve"> </w:t>
      </w:r>
      <w:r>
        <w:rPr>
          <w:w w:val="105"/>
          <w:sz w:val="18"/>
        </w:rPr>
        <w:t>payment</w:t>
      </w:r>
      <w:r>
        <w:rPr>
          <w:spacing w:val="-12"/>
          <w:w w:val="105"/>
          <w:sz w:val="18"/>
        </w:rPr>
        <w:t xml:space="preserve"> </w:t>
      </w:r>
      <w:r>
        <w:rPr>
          <w:spacing w:val="-2"/>
          <w:w w:val="105"/>
          <w:sz w:val="18"/>
        </w:rPr>
        <w:t>options.</w:t>
      </w:r>
    </w:p>
    <w:p w14:paraId="54DF645C">
      <w:pPr>
        <w:pStyle w:val="11"/>
        <w:numPr>
          <w:ilvl w:val="0"/>
          <w:numId w:val="14"/>
        </w:numPr>
        <w:tabs>
          <w:tab w:val="left" w:pos="478"/>
        </w:tabs>
        <w:ind w:left="478" w:hanging="216"/>
        <w:rPr>
          <w:sz w:val="18"/>
        </w:rPr>
      </w:pPr>
      <w:r>
        <w:rPr>
          <w:w w:val="105"/>
          <w:sz w:val="18"/>
        </w:rPr>
        <w:t>Customer</w:t>
      </w:r>
      <w:r>
        <w:rPr>
          <w:spacing w:val="-13"/>
          <w:w w:val="105"/>
          <w:sz w:val="18"/>
        </w:rPr>
        <w:t xml:space="preserve"> </w:t>
      </w:r>
      <w:r>
        <w:rPr>
          <w:w w:val="105"/>
          <w:sz w:val="18"/>
        </w:rPr>
        <w:t>selects</w:t>
      </w:r>
      <w:r>
        <w:rPr>
          <w:spacing w:val="-12"/>
          <w:w w:val="105"/>
          <w:sz w:val="18"/>
        </w:rPr>
        <w:t xml:space="preserve"> </w:t>
      </w:r>
      <w:r>
        <w:rPr>
          <w:w w:val="105"/>
          <w:sz w:val="18"/>
        </w:rPr>
        <w:t>a</w:t>
      </w:r>
      <w:r>
        <w:rPr>
          <w:spacing w:val="-12"/>
          <w:w w:val="105"/>
          <w:sz w:val="18"/>
        </w:rPr>
        <w:t xml:space="preserve"> </w:t>
      </w:r>
      <w:r>
        <w:rPr>
          <w:w w:val="105"/>
          <w:sz w:val="18"/>
        </w:rPr>
        <w:t>payment</w:t>
      </w:r>
      <w:r>
        <w:rPr>
          <w:spacing w:val="-12"/>
          <w:w w:val="105"/>
          <w:sz w:val="18"/>
        </w:rPr>
        <w:t xml:space="preserve"> </w:t>
      </w:r>
      <w:r>
        <w:rPr>
          <w:spacing w:val="-2"/>
          <w:w w:val="105"/>
          <w:sz w:val="18"/>
        </w:rPr>
        <w:t>method.</w:t>
      </w:r>
    </w:p>
    <w:p w14:paraId="54DF645D">
      <w:pPr>
        <w:pStyle w:val="11"/>
        <w:numPr>
          <w:ilvl w:val="0"/>
          <w:numId w:val="14"/>
        </w:numPr>
        <w:tabs>
          <w:tab w:val="left" w:pos="478"/>
        </w:tabs>
        <w:ind w:left="478" w:hanging="216"/>
        <w:rPr>
          <w:sz w:val="18"/>
        </w:rPr>
      </w:pPr>
      <w:r>
        <w:rPr>
          <w:w w:val="105"/>
          <w:sz w:val="18"/>
        </w:rPr>
        <w:t>Customer</w:t>
      </w:r>
      <w:r>
        <w:rPr>
          <w:spacing w:val="-14"/>
          <w:w w:val="105"/>
          <w:sz w:val="18"/>
        </w:rPr>
        <w:t xml:space="preserve"> </w:t>
      </w:r>
      <w:r>
        <w:rPr>
          <w:w w:val="105"/>
          <w:sz w:val="18"/>
        </w:rPr>
        <w:t>enters</w:t>
      </w:r>
      <w:r>
        <w:rPr>
          <w:spacing w:val="-13"/>
          <w:w w:val="105"/>
          <w:sz w:val="18"/>
        </w:rPr>
        <w:t xml:space="preserve"> </w:t>
      </w:r>
      <w:r>
        <w:rPr>
          <w:w w:val="105"/>
          <w:sz w:val="18"/>
        </w:rPr>
        <w:t>the</w:t>
      </w:r>
      <w:r>
        <w:rPr>
          <w:spacing w:val="-13"/>
          <w:w w:val="105"/>
          <w:sz w:val="18"/>
        </w:rPr>
        <w:t xml:space="preserve"> </w:t>
      </w:r>
      <w:r>
        <w:rPr>
          <w:w w:val="105"/>
          <w:sz w:val="18"/>
        </w:rPr>
        <w:t>required</w:t>
      </w:r>
      <w:r>
        <w:rPr>
          <w:spacing w:val="-13"/>
          <w:w w:val="105"/>
          <w:sz w:val="18"/>
        </w:rPr>
        <w:t xml:space="preserve"> </w:t>
      </w:r>
      <w:r>
        <w:rPr>
          <w:w w:val="105"/>
          <w:sz w:val="18"/>
        </w:rPr>
        <w:t>payment</w:t>
      </w:r>
      <w:r>
        <w:rPr>
          <w:spacing w:val="-13"/>
          <w:w w:val="105"/>
          <w:sz w:val="18"/>
        </w:rPr>
        <w:t xml:space="preserve"> </w:t>
      </w:r>
      <w:r>
        <w:rPr>
          <w:spacing w:val="-2"/>
          <w:w w:val="105"/>
          <w:sz w:val="18"/>
        </w:rPr>
        <w:t>information.</w:t>
      </w:r>
    </w:p>
    <w:p w14:paraId="54DF645E">
      <w:pPr>
        <w:pStyle w:val="11"/>
        <w:numPr>
          <w:ilvl w:val="0"/>
          <w:numId w:val="14"/>
        </w:numPr>
        <w:tabs>
          <w:tab w:val="left" w:pos="478"/>
        </w:tabs>
        <w:ind w:left="478" w:hanging="216"/>
        <w:rPr>
          <w:sz w:val="18"/>
        </w:rPr>
      </w:pPr>
      <w:r>
        <w:rPr>
          <w:w w:val="105"/>
          <w:sz w:val="18"/>
        </w:rPr>
        <w:t>The</w:t>
      </w:r>
      <w:r>
        <w:rPr>
          <w:spacing w:val="-11"/>
          <w:w w:val="105"/>
          <w:sz w:val="18"/>
        </w:rPr>
        <w:t xml:space="preserve"> </w:t>
      </w:r>
      <w:r>
        <w:rPr>
          <w:w w:val="105"/>
          <w:sz w:val="18"/>
        </w:rPr>
        <w:t>system</w:t>
      </w:r>
      <w:r>
        <w:rPr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sends</w:t>
      </w:r>
      <w:r>
        <w:rPr>
          <w:spacing w:val="-11"/>
          <w:w w:val="105"/>
          <w:sz w:val="18"/>
        </w:rPr>
        <w:t xml:space="preserve"> </w:t>
      </w:r>
      <w:r>
        <w:rPr>
          <w:w w:val="105"/>
          <w:sz w:val="18"/>
        </w:rPr>
        <w:t>the</w:t>
      </w:r>
      <w:r>
        <w:rPr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payment</w:t>
      </w:r>
      <w:r>
        <w:rPr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request</w:t>
      </w:r>
      <w:r>
        <w:rPr>
          <w:spacing w:val="-11"/>
          <w:w w:val="105"/>
          <w:sz w:val="18"/>
        </w:rPr>
        <w:t xml:space="preserve"> </w:t>
      </w:r>
      <w:r>
        <w:rPr>
          <w:w w:val="105"/>
          <w:sz w:val="18"/>
        </w:rPr>
        <w:t>for</w:t>
      </w:r>
      <w:r>
        <w:rPr>
          <w:spacing w:val="-10"/>
          <w:w w:val="105"/>
          <w:sz w:val="18"/>
        </w:rPr>
        <w:t xml:space="preserve"> </w:t>
      </w:r>
      <w:r>
        <w:rPr>
          <w:spacing w:val="-2"/>
          <w:w w:val="105"/>
          <w:sz w:val="18"/>
        </w:rPr>
        <w:t>processing.</w:t>
      </w:r>
    </w:p>
    <w:p w14:paraId="54DF645F">
      <w:pPr>
        <w:pStyle w:val="11"/>
        <w:numPr>
          <w:ilvl w:val="0"/>
          <w:numId w:val="14"/>
        </w:numPr>
        <w:tabs>
          <w:tab w:val="left" w:pos="478"/>
        </w:tabs>
        <w:ind w:left="478" w:hanging="216"/>
        <w:rPr>
          <w:sz w:val="18"/>
        </w:rPr>
      </w:pPr>
      <w:r>
        <w:rPr>
          <w:w w:val="105"/>
          <w:sz w:val="18"/>
        </w:rPr>
        <w:t>The</w:t>
      </w:r>
      <w:r>
        <w:rPr>
          <w:spacing w:val="-13"/>
          <w:w w:val="105"/>
          <w:sz w:val="18"/>
        </w:rPr>
        <w:t xml:space="preserve"> </w:t>
      </w:r>
      <w:r>
        <w:rPr>
          <w:w w:val="105"/>
          <w:sz w:val="18"/>
        </w:rPr>
        <w:t>payment</w:t>
      </w:r>
      <w:r>
        <w:rPr>
          <w:spacing w:val="-12"/>
          <w:w w:val="105"/>
          <w:sz w:val="18"/>
        </w:rPr>
        <w:t xml:space="preserve"> </w:t>
      </w:r>
      <w:r>
        <w:rPr>
          <w:w w:val="105"/>
          <w:sz w:val="18"/>
        </w:rPr>
        <w:t>service</w:t>
      </w:r>
      <w:r>
        <w:rPr>
          <w:spacing w:val="-12"/>
          <w:w w:val="105"/>
          <w:sz w:val="18"/>
        </w:rPr>
        <w:t xml:space="preserve"> </w:t>
      </w:r>
      <w:r>
        <w:rPr>
          <w:w w:val="105"/>
          <w:sz w:val="18"/>
        </w:rPr>
        <w:t>processes</w:t>
      </w:r>
      <w:r>
        <w:rPr>
          <w:spacing w:val="-12"/>
          <w:w w:val="105"/>
          <w:sz w:val="18"/>
        </w:rPr>
        <w:t xml:space="preserve"> </w:t>
      </w:r>
      <w:r>
        <w:rPr>
          <w:w w:val="105"/>
          <w:sz w:val="18"/>
        </w:rPr>
        <w:t>the</w:t>
      </w:r>
      <w:r>
        <w:rPr>
          <w:spacing w:val="-12"/>
          <w:w w:val="105"/>
          <w:sz w:val="18"/>
        </w:rPr>
        <w:t xml:space="preserve"> </w:t>
      </w:r>
      <w:r>
        <w:rPr>
          <w:spacing w:val="-2"/>
          <w:w w:val="105"/>
          <w:sz w:val="18"/>
        </w:rPr>
        <w:t>payment.</w:t>
      </w:r>
    </w:p>
    <w:p w14:paraId="54DF6460">
      <w:pPr>
        <w:pStyle w:val="11"/>
        <w:numPr>
          <w:ilvl w:val="0"/>
          <w:numId w:val="14"/>
        </w:numPr>
        <w:tabs>
          <w:tab w:val="left" w:pos="478"/>
        </w:tabs>
        <w:ind w:left="478" w:hanging="216"/>
        <w:rPr>
          <w:sz w:val="18"/>
        </w:rPr>
      </w:pPr>
      <w:r>
        <w:rPr>
          <w:w w:val="105"/>
          <w:sz w:val="18"/>
        </w:rPr>
        <w:t>The</w:t>
      </w:r>
      <w:r>
        <w:rPr>
          <w:spacing w:val="-11"/>
          <w:w w:val="105"/>
          <w:sz w:val="18"/>
        </w:rPr>
        <w:t xml:space="preserve"> </w:t>
      </w:r>
      <w:r>
        <w:rPr>
          <w:w w:val="105"/>
          <w:sz w:val="18"/>
        </w:rPr>
        <w:t>system</w:t>
      </w:r>
      <w:r>
        <w:rPr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records</w:t>
      </w:r>
      <w:r>
        <w:rPr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the</w:t>
      </w:r>
      <w:r>
        <w:rPr>
          <w:spacing w:val="-10"/>
          <w:w w:val="105"/>
          <w:sz w:val="18"/>
        </w:rPr>
        <w:t xml:space="preserve"> </w:t>
      </w:r>
      <w:r>
        <w:rPr>
          <w:spacing w:val="-2"/>
          <w:w w:val="105"/>
          <w:sz w:val="18"/>
        </w:rPr>
        <w:t>payment.</w:t>
      </w:r>
    </w:p>
    <w:p w14:paraId="54DF6461">
      <w:pPr>
        <w:pStyle w:val="11"/>
        <w:numPr>
          <w:ilvl w:val="0"/>
          <w:numId w:val="14"/>
        </w:numPr>
        <w:tabs>
          <w:tab w:val="left" w:pos="478"/>
        </w:tabs>
        <w:ind w:left="478" w:hanging="216"/>
        <w:rPr>
          <w:sz w:val="18"/>
        </w:rPr>
      </w:pPr>
      <w:r>
        <w:rPr>
          <w:w w:val="105"/>
          <w:sz w:val="18"/>
        </w:rPr>
        <w:t>The</w:t>
      </w:r>
      <w:r>
        <w:rPr>
          <w:spacing w:val="-11"/>
          <w:w w:val="105"/>
          <w:sz w:val="18"/>
        </w:rPr>
        <w:t xml:space="preserve"> </w:t>
      </w:r>
      <w:r>
        <w:rPr>
          <w:w w:val="105"/>
          <w:sz w:val="18"/>
        </w:rPr>
        <w:t>system</w:t>
      </w:r>
      <w:r>
        <w:rPr>
          <w:spacing w:val="-11"/>
          <w:w w:val="105"/>
          <w:sz w:val="18"/>
        </w:rPr>
        <w:t xml:space="preserve"> </w:t>
      </w:r>
      <w:r>
        <w:rPr>
          <w:w w:val="105"/>
          <w:sz w:val="18"/>
        </w:rPr>
        <w:t>displays</w:t>
      </w:r>
      <w:r>
        <w:rPr>
          <w:spacing w:val="-11"/>
          <w:w w:val="105"/>
          <w:sz w:val="18"/>
        </w:rPr>
        <w:t xml:space="preserve"> </w:t>
      </w:r>
      <w:r>
        <w:rPr>
          <w:w w:val="105"/>
          <w:sz w:val="18"/>
        </w:rPr>
        <w:t>a</w:t>
      </w:r>
      <w:r>
        <w:rPr>
          <w:spacing w:val="-11"/>
          <w:w w:val="105"/>
          <w:sz w:val="18"/>
        </w:rPr>
        <w:t xml:space="preserve"> </w:t>
      </w:r>
      <w:r>
        <w:rPr>
          <w:w w:val="105"/>
          <w:sz w:val="18"/>
        </w:rPr>
        <w:t>payment</w:t>
      </w:r>
      <w:r>
        <w:rPr>
          <w:spacing w:val="-10"/>
          <w:w w:val="105"/>
          <w:sz w:val="18"/>
        </w:rPr>
        <w:t xml:space="preserve"> </w:t>
      </w:r>
      <w:r>
        <w:rPr>
          <w:spacing w:val="-2"/>
          <w:w w:val="105"/>
          <w:sz w:val="18"/>
        </w:rPr>
        <w:t>confirmation.</w:t>
      </w:r>
    </w:p>
    <w:p w14:paraId="4FFC7DD2">
      <w:pPr>
        <w:pStyle w:val="4"/>
        <w:numPr>
          <w:ilvl w:val="0"/>
          <w:numId w:val="3"/>
        </w:numPr>
        <w:tabs>
          <w:tab w:val="left" w:pos="517"/>
        </w:tabs>
        <w:ind w:left="517" w:hanging="255"/>
      </w:pPr>
      <w:r>
        <w:t xml:space="preserve">Alternative </w:t>
      </w:r>
      <w:r>
        <w:rPr>
          <w:spacing w:val="-2"/>
        </w:rPr>
        <w:t>Scenario</w:t>
      </w:r>
    </w:p>
    <w:p w14:paraId="54DF6463">
      <w:pPr>
        <w:pStyle w:val="11"/>
        <w:numPr>
          <w:ilvl w:val="0"/>
          <w:numId w:val="15"/>
        </w:numPr>
        <w:spacing w:before="158"/>
        <w:rPr>
          <w:sz w:val="18"/>
        </w:rPr>
      </w:pPr>
      <w:r>
        <w:rPr>
          <w:w w:val="105"/>
          <w:sz w:val="18"/>
        </w:rPr>
        <w:t>The</w:t>
      </w:r>
      <w:r>
        <w:rPr>
          <w:spacing w:val="-11"/>
          <w:w w:val="105"/>
          <w:sz w:val="18"/>
        </w:rPr>
        <w:t xml:space="preserve"> </w:t>
      </w:r>
      <w:r>
        <w:rPr>
          <w:w w:val="105"/>
          <w:sz w:val="18"/>
        </w:rPr>
        <w:t>payment</w:t>
      </w:r>
      <w:r>
        <w:rPr>
          <w:spacing w:val="-11"/>
          <w:w w:val="105"/>
          <w:sz w:val="18"/>
        </w:rPr>
        <w:t xml:space="preserve"> </w:t>
      </w:r>
      <w:r>
        <w:rPr>
          <w:w w:val="105"/>
          <w:sz w:val="18"/>
        </w:rPr>
        <w:t>information</w:t>
      </w:r>
      <w:r>
        <w:rPr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is</w:t>
      </w:r>
      <w:r>
        <w:rPr>
          <w:spacing w:val="-11"/>
          <w:w w:val="105"/>
          <w:sz w:val="18"/>
        </w:rPr>
        <w:t xml:space="preserve"> </w:t>
      </w:r>
      <w:r>
        <w:rPr>
          <w:w w:val="105"/>
          <w:sz w:val="18"/>
        </w:rPr>
        <w:t>incorrect</w:t>
      </w:r>
      <w:r>
        <w:rPr>
          <w:spacing w:val="-11"/>
          <w:w w:val="105"/>
          <w:sz w:val="18"/>
        </w:rPr>
        <w:t xml:space="preserve"> </w:t>
      </w:r>
      <w:r>
        <w:rPr>
          <w:w w:val="105"/>
          <w:sz w:val="18"/>
        </w:rPr>
        <w:t>or</w:t>
      </w:r>
      <w:r>
        <w:rPr>
          <w:spacing w:val="-11"/>
          <w:w w:val="105"/>
          <w:sz w:val="18"/>
        </w:rPr>
        <w:t xml:space="preserve"> </w:t>
      </w:r>
      <w:r>
        <w:rPr>
          <w:w w:val="105"/>
          <w:sz w:val="18"/>
        </w:rPr>
        <w:t>the</w:t>
      </w:r>
      <w:r>
        <w:rPr>
          <w:spacing w:val="-11"/>
          <w:w w:val="105"/>
          <w:sz w:val="18"/>
        </w:rPr>
        <w:t xml:space="preserve"> </w:t>
      </w:r>
      <w:r>
        <w:rPr>
          <w:w w:val="105"/>
          <w:sz w:val="18"/>
        </w:rPr>
        <w:t>payment</w:t>
      </w:r>
      <w:r>
        <w:rPr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is</w:t>
      </w:r>
      <w:r>
        <w:rPr>
          <w:spacing w:val="-11"/>
          <w:w w:val="105"/>
          <w:sz w:val="18"/>
        </w:rPr>
        <w:t xml:space="preserve"> </w:t>
      </w:r>
      <w:r>
        <w:rPr>
          <w:spacing w:val="-2"/>
          <w:w w:val="105"/>
          <w:sz w:val="18"/>
        </w:rPr>
        <w:t>declined.</w:t>
      </w:r>
    </w:p>
    <w:p w14:paraId="54DF6464">
      <w:pPr>
        <w:pStyle w:val="11"/>
        <w:numPr>
          <w:ilvl w:val="0"/>
          <w:numId w:val="15"/>
        </w:numPr>
        <w:tabs>
          <w:tab w:val="left" w:pos="478"/>
        </w:tabs>
        <w:rPr>
          <w:sz w:val="18"/>
        </w:rPr>
      </w:pPr>
      <w:r>
        <w:rPr>
          <w:w w:val="105"/>
          <w:sz w:val="18"/>
        </w:rPr>
        <w:t>The</w:t>
      </w:r>
      <w:r>
        <w:rPr>
          <w:spacing w:val="-11"/>
          <w:w w:val="105"/>
          <w:sz w:val="18"/>
        </w:rPr>
        <w:t xml:space="preserve"> </w:t>
      </w:r>
      <w:r>
        <w:rPr>
          <w:w w:val="105"/>
          <w:sz w:val="18"/>
        </w:rPr>
        <w:t>system</w:t>
      </w:r>
      <w:r>
        <w:rPr>
          <w:spacing w:val="-11"/>
          <w:w w:val="105"/>
          <w:sz w:val="18"/>
        </w:rPr>
        <w:t xml:space="preserve"> </w:t>
      </w:r>
      <w:r>
        <w:rPr>
          <w:w w:val="105"/>
          <w:sz w:val="18"/>
        </w:rPr>
        <w:t>displays</w:t>
      </w:r>
      <w:r>
        <w:rPr>
          <w:spacing w:val="-11"/>
          <w:w w:val="105"/>
          <w:sz w:val="18"/>
        </w:rPr>
        <w:t xml:space="preserve"> </w:t>
      </w:r>
      <w:r>
        <w:rPr>
          <w:w w:val="105"/>
          <w:sz w:val="18"/>
        </w:rPr>
        <w:t>a</w:t>
      </w:r>
      <w:r>
        <w:rPr>
          <w:spacing w:val="-11"/>
          <w:w w:val="105"/>
          <w:sz w:val="18"/>
        </w:rPr>
        <w:t xml:space="preserve"> </w:t>
      </w:r>
      <w:r>
        <w:rPr>
          <w:w w:val="105"/>
          <w:sz w:val="18"/>
        </w:rPr>
        <w:t>payment</w:t>
      </w:r>
      <w:r>
        <w:rPr>
          <w:spacing w:val="-11"/>
          <w:w w:val="105"/>
          <w:sz w:val="18"/>
        </w:rPr>
        <w:t xml:space="preserve"> </w:t>
      </w:r>
      <w:r>
        <w:rPr>
          <w:w w:val="105"/>
          <w:sz w:val="18"/>
        </w:rPr>
        <w:t>failure</w:t>
      </w:r>
      <w:r>
        <w:rPr>
          <w:spacing w:val="-11"/>
          <w:w w:val="105"/>
          <w:sz w:val="18"/>
        </w:rPr>
        <w:t xml:space="preserve"> </w:t>
      </w:r>
      <w:r>
        <w:rPr>
          <w:spacing w:val="-2"/>
          <w:w w:val="105"/>
          <w:sz w:val="18"/>
        </w:rPr>
        <w:t>message.</w:t>
      </w:r>
    </w:p>
    <w:p w14:paraId="54DF6465">
      <w:pPr>
        <w:pStyle w:val="11"/>
        <w:numPr>
          <w:ilvl w:val="0"/>
          <w:numId w:val="15"/>
        </w:numPr>
        <w:tabs>
          <w:tab w:val="left" w:pos="478"/>
        </w:tabs>
        <w:rPr>
          <w:sz w:val="18"/>
        </w:rPr>
      </w:pPr>
      <w:r>
        <w:rPr>
          <w:w w:val="105"/>
          <w:sz w:val="18"/>
        </w:rPr>
        <w:t>The</w:t>
      </w:r>
      <w:r>
        <w:rPr>
          <w:spacing w:val="-13"/>
          <w:w w:val="105"/>
          <w:sz w:val="18"/>
        </w:rPr>
        <w:t xml:space="preserve"> </w:t>
      </w:r>
      <w:r>
        <w:rPr>
          <w:w w:val="105"/>
          <w:sz w:val="18"/>
        </w:rPr>
        <w:t>customer</w:t>
      </w:r>
      <w:r>
        <w:rPr>
          <w:spacing w:val="-13"/>
          <w:w w:val="105"/>
          <w:sz w:val="18"/>
        </w:rPr>
        <w:t xml:space="preserve"> </w:t>
      </w:r>
      <w:r>
        <w:rPr>
          <w:w w:val="105"/>
          <w:sz w:val="18"/>
        </w:rPr>
        <w:t>corrects</w:t>
      </w:r>
      <w:r>
        <w:rPr>
          <w:spacing w:val="-12"/>
          <w:w w:val="105"/>
          <w:sz w:val="18"/>
        </w:rPr>
        <w:t xml:space="preserve"> </w:t>
      </w:r>
      <w:r>
        <w:rPr>
          <w:w w:val="105"/>
          <w:sz w:val="18"/>
        </w:rPr>
        <w:t>the</w:t>
      </w:r>
      <w:r>
        <w:rPr>
          <w:spacing w:val="-13"/>
          <w:w w:val="105"/>
          <w:sz w:val="18"/>
        </w:rPr>
        <w:t xml:space="preserve"> </w:t>
      </w:r>
      <w:r>
        <w:rPr>
          <w:w w:val="105"/>
          <w:sz w:val="18"/>
        </w:rPr>
        <w:t>payment</w:t>
      </w:r>
      <w:r>
        <w:rPr>
          <w:spacing w:val="-12"/>
          <w:w w:val="105"/>
          <w:sz w:val="18"/>
        </w:rPr>
        <w:t xml:space="preserve"> </w:t>
      </w:r>
      <w:r>
        <w:rPr>
          <w:w w:val="105"/>
          <w:sz w:val="18"/>
        </w:rPr>
        <w:t>information</w:t>
      </w:r>
      <w:r>
        <w:rPr>
          <w:spacing w:val="-13"/>
          <w:w w:val="105"/>
          <w:sz w:val="18"/>
        </w:rPr>
        <w:t xml:space="preserve"> </w:t>
      </w:r>
      <w:r>
        <w:rPr>
          <w:w w:val="105"/>
          <w:sz w:val="18"/>
        </w:rPr>
        <w:t>or</w:t>
      </w:r>
      <w:r>
        <w:rPr>
          <w:spacing w:val="-13"/>
          <w:w w:val="105"/>
          <w:sz w:val="18"/>
        </w:rPr>
        <w:t xml:space="preserve"> </w:t>
      </w:r>
      <w:r>
        <w:rPr>
          <w:w w:val="105"/>
          <w:sz w:val="18"/>
        </w:rPr>
        <w:t>selects</w:t>
      </w:r>
      <w:r>
        <w:rPr>
          <w:spacing w:val="-12"/>
          <w:w w:val="105"/>
          <w:sz w:val="18"/>
        </w:rPr>
        <w:t xml:space="preserve"> </w:t>
      </w:r>
      <w:r>
        <w:rPr>
          <w:w w:val="105"/>
          <w:sz w:val="18"/>
        </w:rPr>
        <w:t>another</w:t>
      </w:r>
      <w:r>
        <w:rPr>
          <w:spacing w:val="-13"/>
          <w:w w:val="105"/>
          <w:sz w:val="18"/>
        </w:rPr>
        <w:t xml:space="preserve"> </w:t>
      </w:r>
      <w:r>
        <w:rPr>
          <w:w w:val="105"/>
          <w:sz w:val="18"/>
        </w:rPr>
        <w:t>payment</w:t>
      </w:r>
      <w:r>
        <w:rPr>
          <w:spacing w:val="-12"/>
          <w:w w:val="105"/>
          <w:sz w:val="18"/>
        </w:rPr>
        <w:t xml:space="preserve"> </w:t>
      </w:r>
      <w:r>
        <w:rPr>
          <w:spacing w:val="-2"/>
          <w:w w:val="105"/>
          <w:sz w:val="18"/>
        </w:rPr>
        <w:t>method.</w:t>
      </w:r>
    </w:p>
    <w:p w14:paraId="54DF6466">
      <w:pPr>
        <w:pStyle w:val="11"/>
        <w:numPr>
          <w:ilvl w:val="0"/>
          <w:numId w:val="15"/>
        </w:numPr>
        <w:tabs>
          <w:tab w:val="left" w:pos="478"/>
        </w:tabs>
        <w:spacing w:before="184"/>
        <w:rPr>
          <w:sz w:val="18"/>
        </w:rPr>
      </w:pPr>
      <w:r>
        <w:rPr>
          <w:w w:val="105"/>
          <w:sz w:val="18"/>
        </w:rPr>
        <w:t>The</w:t>
      </w:r>
      <w:r>
        <w:rPr>
          <w:spacing w:val="-11"/>
          <w:w w:val="105"/>
          <w:sz w:val="18"/>
        </w:rPr>
        <w:t xml:space="preserve"> </w:t>
      </w:r>
      <w:r>
        <w:rPr>
          <w:w w:val="105"/>
          <w:sz w:val="18"/>
        </w:rPr>
        <w:t>customer</w:t>
      </w:r>
      <w:r>
        <w:rPr>
          <w:spacing w:val="-11"/>
          <w:w w:val="105"/>
          <w:sz w:val="18"/>
        </w:rPr>
        <w:t xml:space="preserve"> </w:t>
      </w:r>
      <w:r>
        <w:rPr>
          <w:w w:val="105"/>
          <w:sz w:val="18"/>
        </w:rPr>
        <w:t>tries</w:t>
      </w:r>
      <w:r>
        <w:rPr>
          <w:spacing w:val="-11"/>
          <w:w w:val="105"/>
          <w:sz w:val="18"/>
        </w:rPr>
        <w:t xml:space="preserve"> </w:t>
      </w:r>
      <w:r>
        <w:rPr>
          <w:w w:val="105"/>
          <w:sz w:val="18"/>
        </w:rPr>
        <w:t>the</w:t>
      </w:r>
      <w:r>
        <w:rPr>
          <w:spacing w:val="-11"/>
          <w:w w:val="105"/>
          <w:sz w:val="18"/>
        </w:rPr>
        <w:t xml:space="preserve"> </w:t>
      </w:r>
      <w:r>
        <w:rPr>
          <w:w w:val="105"/>
          <w:sz w:val="18"/>
        </w:rPr>
        <w:t>payment</w:t>
      </w:r>
      <w:r>
        <w:rPr>
          <w:spacing w:val="-11"/>
          <w:w w:val="105"/>
          <w:sz w:val="18"/>
        </w:rPr>
        <w:t xml:space="preserve"> </w:t>
      </w:r>
      <w:r>
        <w:rPr>
          <w:spacing w:val="-2"/>
          <w:w w:val="105"/>
          <w:sz w:val="18"/>
        </w:rPr>
        <w:t>again.</w:t>
      </w:r>
    </w:p>
    <w:p w14:paraId="54DF6467">
      <w:pPr>
        <w:pStyle w:val="4"/>
        <w:numPr>
          <w:ilvl w:val="0"/>
          <w:numId w:val="3"/>
        </w:numPr>
        <w:tabs>
          <w:tab w:val="left" w:pos="517"/>
        </w:tabs>
        <w:ind w:left="517" w:hanging="255"/>
      </w:pPr>
      <w:r>
        <w:rPr>
          <w:spacing w:val="-2"/>
        </w:rPr>
        <w:t>Postconditions</w:t>
      </w:r>
    </w:p>
    <w:p w14:paraId="54DF6468">
      <w:pPr>
        <w:pStyle w:val="11"/>
        <w:numPr>
          <w:ilvl w:val="1"/>
          <w:numId w:val="3"/>
        </w:numPr>
        <w:tabs>
          <w:tab w:val="left" w:pos="378"/>
        </w:tabs>
        <w:spacing w:before="158"/>
        <w:ind w:left="378" w:hanging="116"/>
        <w:rPr>
          <w:sz w:val="18"/>
        </w:rPr>
      </w:pPr>
      <w:r>
        <w:rPr>
          <w:w w:val="105"/>
          <w:sz w:val="18"/>
        </w:rPr>
        <w:t>Successful</w:t>
      </w:r>
      <w:r>
        <w:rPr>
          <w:spacing w:val="-13"/>
          <w:w w:val="105"/>
          <w:sz w:val="18"/>
        </w:rPr>
        <w:t xml:space="preserve"> </w:t>
      </w:r>
      <w:r>
        <w:rPr>
          <w:w w:val="105"/>
          <w:sz w:val="18"/>
        </w:rPr>
        <w:t>payment</w:t>
      </w:r>
      <w:r>
        <w:rPr>
          <w:spacing w:val="-13"/>
          <w:w w:val="105"/>
          <w:sz w:val="18"/>
        </w:rPr>
        <w:t xml:space="preserve"> </w:t>
      </w:r>
      <w:r>
        <w:rPr>
          <w:w w:val="105"/>
          <w:sz w:val="18"/>
        </w:rPr>
        <w:t>is</w:t>
      </w:r>
      <w:r>
        <w:rPr>
          <w:spacing w:val="-13"/>
          <w:w w:val="105"/>
          <w:sz w:val="18"/>
        </w:rPr>
        <w:t xml:space="preserve"> </w:t>
      </w:r>
      <w:r>
        <w:rPr>
          <w:spacing w:val="-2"/>
          <w:w w:val="105"/>
          <w:sz w:val="18"/>
        </w:rPr>
        <w:t>recorded.</w:t>
      </w:r>
    </w:p>
    <w:p w14:paraId="54DF6469">
      <w:pPr>
        <w:pStyle w:val="11"/>
        <w:numPr>
          <w:ilvl w:val="1"/>
          <w:numId w:val="3"/>
        </w:numPr>
        <w:tabs>
          <w:tab w:val="left" w:pos="378"/>
        </w:tabs>
        <w:ind w:left="378" w:hanging="116"/>
        <w:rPr>
          <w:sz w:val="18"/>
        </w:rPr>
      </w:pPr>
      <w:r>
        <w:rPr>
          <w:w w:val="105"/>
          <w:sz w:val="18"/>
        </w:rPr>
        <w:t>The</w:t>
      </w:r>
      <w:r>
        <w:rPr>
          <w:spacing w:val="-9"/>
          <w:w w:val="105"/>
          <w:sz w:val="18"/>
        </w:rPr>
        <w:t xml:space="preserve"> </w:t>
      </w:r>
      <w:r>
        <w:rPr>
          <w:w w:val="105"/>
          <w:sz w:val="18"/>
        </w:rPr>
        <w:t>order</w:t>
      </w:r>
      <w:r>
        <w:rPr>
          <w:spacing w:val="-8"/>
          <w:w w:val="105"/>
          <w:sz w:val="18"/>
        </w:rPr>
        <w:t xml:space="preserve"> </w:t>
      </w:r>
      <w:r>
        <w:rPr>
          <w:w w:val="105"/>
          <w:sz w:val="18"/>
        </w:rPr>
        <w:t>is</w:t>
      </w:r>
      <w:r>
        <w:rPr>
          <w:spacing w:val="-8"/>
          <w:w w:val="105"/>
          <w:sz w:val="18"/>
        </w:rPr>
        <w:t xml:space="preserve"> </w:t>
      </w:r>
      <w:r>
        <w:rPr>
          <w:w w:val="105"/>
          <w:sz w:val="18"/>
        </w:rPr>
        <w:t>ready</w:t>
      </w:r>
      <w:r>
        <w:rPr>
          <w:spacing w:val="-9"/>
          <w:w w:val="105"/>
          <w:sz w:val="18"/>
        </w:rPr>
        <w:t xml:space="preserve"> </w:t>
      </w:r>
      <w:r>
        <w:rPr>
          <w:w w:val="105"/>
          <w:sz w:val="18"/>
        </w:rPr>
        <w:t>for</w:t>
      </w:r>
      <w:r>
        <w:rPr>
          <w:spacing w:val="-8"/>
          <w:w w:val="105"/>
          <w:sz w:val="18"/>
        </w:rPr>
        <w:t xml:space="preserve"> </w:t>
      </w:r>
      <w:r>
        <w:rPr>
          <w:w w:val="105"/>
          <w:sz w:val="18"/>
        </w:rPr>
        <w:t>further</w:t>
      </w:r>
      <w:r>
        <w:rPr>
          <w:spacing w:val="-8"/>
          <w:w w:val="105"/>
          <w:sz w:val="18"/>
        </w:rPr>
        <w:t xml:space="preserve"> </w:t>
      </w:r>
      <w:r>
        <w:rPr>
          <w:spacing w:val="-2"/>
          <w:w w:val="105"/>
          <w:sz w:val="18"/>
        </w:rPr>
        <w:t>processing.</w:t>
      </w:r>
    </w:p>
    <w:p w14:paraId="54DF646A">
      <w:pPr>
        <w:pStyle w:val="4"/>
      </w:pPr>
      <w:r>
        <w:t xml:space="preserve">User </w:t>
      </w:r>
      <w:r>
        <w:rPr>
          <w:spacing w:val="-2"/>
        </w:rPr>
        <w:t>Stories</w:t>
      </w:r>
    </w:p>
    <w:p w14:paraId="0D296CAA">
      <w:pPr>
        <w:pStyle w:val="7"/>
        <w:spacing w:before="159"/>
        <w:ind w:left="262" w:firstLine="0"/>
        <w:rPr>
          <w:b/>
          <w:bCs/>
          <w:spacing w:val="-10"/>
          <w:w w:val="105"/>
        </w:rPr>
      </w:pPr>
      <w:r>
        <w:rPr>
          <w:b/>
          <w:bCs/>
          <w:w w:val="105"/>
        </w:rPr>
        <w:t>User</w:t>
      </w:r>
      <w:r>
        <w:rPr>
          <w:b/>
          <w:bCs/>
          <w:spacing w:val="-10"/>
          <w:w w:val="105"/>
        </w:rPr>
        <w:t xml:space="preserve"> </w:t>
      </w:r>
      <w:r>
        <w:rPr>
          <w:b/>
          <w:bCs/>
          <w:w w:val="105"/>
        </w:rPr>
        <w:t>Story</w:t>
      </w:r>
      <w:r>
        <w:rPr>
          <w:b/>
          <w:bCs/>
          <w:spacing w:val="-10"/>
          <w:w w:val="105"/>
        </w:rPr>
        <w:t xml:space="preserve"> </w:t>
      </w:r>
      <w:r>
        <w:rPr>
          <w:b/>
          <w:bCs/>
          <w:w w:val="105"/>
        </w:rPr>
        <w:t>1:</w:t>
      </w:r>
      <w:r>
        <w:rPr>
          <w:b/>
          <w:bCs/>
          <w:spacing w:val="-10"/>
          <w:w w:val="105"/>
        </w:rPr>
        <w:t xml:space="preserve"> </w:t>
      </w:r>
    </w:p>
    <w:p w14:paraId="1AF12575">
      <w:pPr>
        <w:pStyle w:val="7"/>
        <w:spacing w:before="159"/>
        <w:rPr>
          <w:b/>
          <w:bCs/>
          <w:spacing w:val="-10"/>
          <w:w w:val="105"/>
        </w:rPr>
      </w:pPr>
    </w:p>
    <w:p w14:paraId="5D151DAD">
      <w:pPr>
        <w:pStyle w:val="7"/>
        <w:spacing w:before="159"/>
        <w:ind w:left="262" w:firstLine="0"/>
        <w:rPr>
          <w:spacing w:val="-10"/>
          <w:w w:val="105"/>
        </w:rPr>
      </w:pPr>
      <w:r>
        <w:rPr>
          <w:spacing w:val="-10"/>
          <w:w w:val="105"/>
        </w:rPr>
        <w:t xml:space="preserve">As a customer, I want to pay for my order through the available payment options so that my order can be </w:t>
      </w:r>
    </w:p>
    <w:p w14:paraId="3C718C8A">
      <w:pPr>
        <w:pStyle w:val="7"/>
        <w:spacing w:before="159"/>
        <w:ind w:left="262" w:firstLine="0"/>
        <w:rPr>
          <w:spacing w:val="-10"/>
          <w:w w:val="105"/>
        </w:rPr>
      </w:pPr>
      <w:r>
        <w:rPr>
          <w:spacing w:val="-10"/>
          <w:w w:val="105"/>
        </w:rPr>
        <w:t>processed successfully.</w:t>
      </w:r>
    </w:p>
    <w:p w14:paraId="54DF646B">
      <w:pPr>
        <w:pStyle w:val="7"/>
        <w:spacing w:before="159"/>
        <w:ind w:left="262" w:firstLine="0"/>
        <w:rPr>
          <w:b/>
          <w:bCs/>
        </w:rPr>
      </w:pPr>
      <w:r>
        <w:rPr>
          <w:b/>
          <w:bCs/>
          <w:w w:val="105"/>
        </w:rPr>
        <w:t>Making</w:t>
      </w:r>
      <w:r>
        <w:rPr>
          <w:b/>
          <w:bCs/>
          <w:spacing w:val="-10"/>
          <w:w w:val="105"/>
        </w:rPr>
        <w:t xml:space="preserve"> </w:t>
      </w:r>
      <w:r>
        <w:rPr>
          <w:b/>
          <w:bCs/>
          <w:w w:val="105"/>
        </w:rPr>
        <w:t>payment</w:t>
      </w:r>
      <w:r>
        <w:rPr>
          <w:b/>
          <w:bCs/>
          <w:spacing w:val="-10"/>
          <w:w w:val="105"/>
        </w:rPr>
        <w:t xml:space="preserve"> </w:t>
      </w:r>
      <w:r>
        <w:rPr>
          <w:b/>
          <w:bCs/>
          <w:w w:val="105"/>
        </w:rPr>
        <w:t>for</w:t>
      </w:r>
      <w:r>
        <w:rPr>
          <w:b/>
          <w:bCs/>
          <w:spacing w:val="-9"/>
          <w:w w:val="105"/>
        </w:rPr>
        <w:t xml:space="preserve"> </w:t>
      </w:r>
      <w:r>
        <w:rPr>
          <w:b/>
          <w:bCs/>
          <w:w w:val="105"/>
        </w:rPr>
        <w:t>an</w:t>
      </w:r>
      <w:r>
        <w:rPr>
          <w:b/>
          <w:bCs/>
          <w:spacing w:val="-10"/>
          <w:w w:val="105"/>
        </w:rPr>
        <w:t xml:space="preserve"> </w:t>
      </w:r>
      <w:r>
        <w:rPr>
          <w:b/>
          <w:bCs/>
          <w:spacing w:val="-2"/>
          <w:w w:val="105"/>
        </w:rPr>
        <w:t>order</w:t>
      </w:r>
    </w:p>
    <w:p w14:paraId="54DF646C">
      <w:pPr>
        <w:pStyle w:val="11"/>
        <w:numPr>
          <w:ilvl w:val="2"/>
          <w:numId w:val="16"/>
        </w:numPr>
        <w:tabs>
          <w:tab w:val="left" w:pos="694"/>
        </w:tabs>
        <w:spacing w:before="167"/>
        <w:rPr>
          <w:sz w:val="18"/>
        </w:rPr>
      </w:pPr>
      <w:r>
        <w:rPr>
          <w:rFonts w:ascii="Arial" w:hAnsi="Arial"/>
          <w:b/>
          <w:sz w:val="18"/>
        </w:rPr>
        <w:t>Who:</w:t>
      </w:r>
      <w:r>
        <w:rPr>
          <w:rFonts w:ascii="Arial" w:hAnsi="Arial"/>
          <w:b/>
          <w:spacing w:val="3"/>
          <w:sz w:val="18"/>
        </w:rPr>
        <w:t xml:space="preserve"> </w:t>
      </w:r>
      <w:r>
        <w:rPr>
          <w:sz w:val="18"/>
        </w:rPr>
        <w:t>I</w:t>
      </w:r>
      <w:r>
        <w:rPr>
          <w:spacing w:val="4"/>
          <w:sz w:val="18"/>
        </w:rPr>
        <w:t xml:space="preserve"> </w:t>
      </w:r>
      <w:r>
        <w:rPr>
          <w:sz w:val="18"/>
        </w:rPr>
        <w:t>am</w:t>
      </w:r>
      <w:r>
        <w:rPr>
          <w:spacing w:val="3"/>
          <w:sz w:val="18"/>
        </w:rPr>
        <w:t xml:space="preserve"> </w:t>
      </w:r>
      <w:r>
        <w:rPr>
          <w:sz w:val="18"/>
        </w:rPr>
        <w:t>a</w:t>
      </w:r>
      <w:r>
        <w:rPr>
          <w:spacing w:val="4"/>
          <w:sz w:val="18"/>
        </w:rPr>
        <w:t xml:space="preserve"> </w:t>
      </w:r>
      <w:r>
        <w:rPr>
          <w:sz w:val="18"/>
        </w:rPr>
        <w:t>customer</w:t>
      </w:r>
      <w:r>
        <w:rPr>
          <w:spacing w:val="3"/>
          <w:sz w:val="18"/>
        </w:rPr>
        <w:t xml:space="preserve"> </w:t>
      </w:r>
      <w:r>
        <w:rPr>
          <w:sz w:val="18"/>
        </w:rPr>
        <w:t>of</w:t>
      </w:r>
      <w:r>
        <w:rPr>
          <w:spacing w:val="4"/>
          <w:sz w:val="18"/>
        </w:rPr>
        <w:t xml:space="preserve"> </w:t>
      </w:r>
      <w:r>
        <w:rPr>
          <w:sz w:val="18"/>
        </w:rPr>
        <w:t>the</w:t>
      </w:r>
      <w:r>
        <w:rPr>
          <w:spacing w:val="3"/>
          <w:sz w:val="18"/>
        </w:rPr>
        <w:t xml:space="preserve"> </w:t>
      </w:r>
      <w:r>
        <w:rPr>
          <w:sz w:val="18"/>
        </w:rPr>
        <w:t>bakery</w:t>
      </w:r>
      <w:r>
        <w:rPr>
          <w:spacing w:val="4"/>
          <w:sz w:val="18"/>
        </w:rPr>
        <w:t xml:space="preserve"> </w:t>
      </w:r>
      <w:r>
        <w:rPr>
          <w:sz w:val="18"/>
        </w:rPr>
        <w:t>ordering</w:t>
      </w:r>
      <w:r>
        <w:rPr>
          <w:spacing w:val="3"/>
          <w:sz w:val="18"/>
        </w:rPr>
        <w:t xml:space="preserve"> </w:t>
      </w:r>
      <w:r>
        <w:rPr>
          <w:spacing w:val="-2"/>
          <w:sz w:val="18"/>
        </w:rPr>
        <w:t>system.</w:t>
      </w:r>
    </w:p>
    <w:p w14:paraId="54DF646D">
      <w:pPr>
        <w:pStyle w:val="11"/>
        <w:numPr>
          <w:ilvl w:val="2"/>
          <w:numId w:val="16"/>
        </w:numPr>
        <w:tabs>
          <w:tab w:val="left" w:pos="694"/>
        </w:tabs>
        <w:spacing w:before="154"/>
        <w:rPr>
          <w:sz w:val="18"/>
        </w:rPr>
      </w:pPr>
      <w:r>
        <w:rPr>
          <w:rFonts w:ascii="Arial" w:hAnsi="Arial"/>
          <w:b/>
          <w:sz w:val="18"/>
        </w:rPr>
        <w:t>What:</w:t>
      </w:r>
      <w:r>
        <w:rPr>
          <w:rFonts w:ascii="Arial" w:hAnsi="Arial"/>
          <w:b/>
          <w:spacing w:val="3"/>
          <w:sz w:val="18"/>
        </w:rPr>
        <w:t xml:space="preserve"> </w:t>
      </w:r>
      <w:r>
        <w:rPr>
          <w:sz w:val="18"/>
        </w:rPr>
        <w:t>I</w:t>
      </w:r>
      <w:r>
        <w:rPr>
          <w:spacing w:val="4"/>
          <w:sz w:val="18"/>
        </w:rPr>
        <w:t xml:space="preserve"> </w:t>
      </w:r>
      <w:r>
        <w:rPr>
          <w:sz w:val="18"/>
        </w:rPr>
        <w:t>want</w:t>
      </w:r>
      <w:r>
        <w:rPr>
          <w:spacing w:val="4"/>
          <w:sz w:val="18"/>
        </w:rPr>
        <w:t xml:space="preserve"> </w:t>
      </w:r>
      <w:r>
        <w:rPr>
          <w:sz w:val="18"/>
        </w:rPr>
        <w:t>to</w:t>
      </w:r>
      <w:r>
        <w:rPr>
          <w:spacing w:val="4"/>
          <w:sz w:val="18"/>
        </w:rPr>
        <w:t xml:space="preserve"> </w:t>
      </w:r>
      <w:r>
        <w:rPr>
          <w:sz w:val="18"/>
        </w:rPr>
        <w:t>select</w:t>
      </w:r>
      <w:r>
        <w:rPr>
          <w:spacing w:val="4"/>
          <w:sz w:val="18"/>
        </w:rPr>
        <w:t xml:space="preserve"> </w:t>
      </w:r>
      <w:r>
        <w:rPr>
          <w:sz w:val="18"/>
        </w:rPr>
        <w:t>a</w:t>
      </w:r>
      <w:r>
        <w:rPr>
          <w:spacing w:val="3"/>
          <w:sz w:val="18"/>
        </w:rPr>
        <w:t xml:space="preserve"> </w:t>
      </w:r>
      <w:r>
        <w:rPr>
          <w:sz w:val="18"/>
        </w:rPr>
        <w:t>payment</w:t>
      </w:r>
      <w:r>
        <w:rPr>
          <w:spacing w:val="4"/>
          <w:sz w:val="18"/>
        </w:rPr>
        <w:t xml:space="preserve"> </w:t>
      </w:r>
      <w:r>
        <w:rPr>
          <w:sz w:val="18"/>
        </w:rPr>
        <w:t>method</w:t>
      </w:r>
      <w:r>
        <w:rPr>
          <w:spacing w:val="4"/>
          <w:sz w:val="18"/>
        </w:rPr>
        <w:t xml:space="preserve"> </w:t>
      </w:r>
      <w:r>
        <w:rPr>
          <w:sz w:val="18"/>
        </w:rPr>
        <w:t>and</w:t>
      </w:r>
      <w:r>
        <w:rPr>
          <w:spacing w:val="4"/>
          <w:sz w:val="18"/>
        </w:rPr>
        <w:t xml:space="preserve"> </w:t>
      </w:r>
      <w:r>
        <w:rPr>
          <w:sz w:val="18"/>
        </w:rPr>
        <w:t>enter</w:t>
      </w:r>
      <w:r>
        <w:rPr>
          <w:spacing w:val="4"/>
          <w:sz w:val="18"/>
        </w:rPr>
        <w:t xml:space="preserve"> </w:t>
      </w:r>
      <w:r>
        <w:rPr>
          <w:sz w:val="18"/>
        </w:rPr>
        <w:t>my</w:t>
      </w:r>
      <w:r>
        <w:rPr>
          <w:spacing w:val="4"/>
          <w:sz w:val="18"/>
        </w:rPr>
        <w:t xml:space="preserve"> </w:t>
      </w:r>
      <w:r>
        <w:rPr>
          <w:sz w:val="18"/>
        </w:rPr>
        <w:t>payment</w:t>
      </w:r>
      <w:r>
        <w:rPr>
          <w:spacing w:val="3"/>
          <w:sz w:val="18"/>
        </w:rPr>
        <w:t xml:space="preserve"> </w:t>
      </w:r>
      <w:r>
        <w:rPr>
          <w:spacing w:val="-2"/>
          <w:sz w:val="18"/>
        </w:rPr>
        <w:t>information.</w:t>
      </w:r>
    </w:p>
    <w:p w14:paraId="54DF646E">
      <w:pPr>
        <w:pStyle w:val="11"/>
        <w:numPr>
          <w:ilvl w:val="2"/>
          <w:numId w:val="16"/>
        </w:numPr>
        <w:tabs>
          <w:tab w:val="left" w:pos="694"/>
        </w:tabs>
        <w:spacing w:before="153"/>
        <w:rPr>
          <w:sz w:val="18"/>
        </w:rPr>
      </w:pPr>
      <w:r>
        <w:rPr>
          <w:rFonts w:ascii="Arial" w:hAnsi="Arial"/>
          <w:b/>
          <w:sz w:val="18"/>
        </w:rPr>
        <w:t>Why:</w:t>
      </w:r>
      <w:r>
        <w:rPr>
          <w:rFonts w:ascii="Arial" w:hAnsi="Arial"/>
          <w:b/>
          <w:spacing w:val="2"/>
          <w:sz w:val="18"/>
        </w:rPr>
        <w:t xml:space="preserve"> </w:t>
      </w:r>
      <w:r>
        <w:rPr>
          <w:sz w:val="18"/>
        </w:rPr>
        <w:t>I</w:t>
      </w:r>
      <w:r>
        <w:rPr>
          <w:spacing w:val="3"/>
          <w:sz w:val="18"/>
        </w:rPr>
        <w:t xml:space="preserve"> </w:t>
      </w:r>
      <w:r>
        <w:rPr>
          <w:sz w:val="18"/>
        </w:rPr>
        <w:t>can</w:t>
      </w:r>
      <w:r>
        <w:rPr>
          <w:spacing w:val="2"/>
          <w:sz w:val="18"/>
        </w:rPr>
        <w:t xml:space="preserve"> </w:t>
      </w:r>
      <w:r>
        <w:rPr>
          <w:sz w:val="18"/>
        </w:rPr>
        <w:t>pay</w:t>
      </w:r>
      <w:r>
        <w:rPr>
          <w:spacing w:val="3"/>
          <w:sz w:val="18"/>
        </w:rPr>
        <w:t xml:space="preserve"> </w:t>
      </w:r>
      <w:r>
        <w:rPr>
          <w:sz w:val="18"/>
        </w:rPr>
        <w:t>for</w:t>
      </w:r>
      <w:r>
        <w:rPr>
          <w:spacing w:val="2"/>
          <w:sz w:val="18"/>
        </w:rPr>
        <w:t xml:space="preserve"> </w:t>
      </w:r>
      <w:r>
        <w:rPr>
          <w:sz w:val="18"/>
        </w:rPr>
        <w:t>my</w:t>
      </w:r>
      <w:r>
        <w:rPr>
          <w:spacing w:val="3"/>
          <w:sz w:val="18"/>
        </w:rPr>
        <w:t xml:space="preserve"> </w:t>
      </w:r>
      <w:r>
        <w:rPr>
          <w:spacing w:val="-2"/>
          <w:sz w:val="18"/>
        </w:rPr>
        <w:t>order.</w:t>
      </w:r>
    </w:p>
    <w:p w14:paraId="54DF646F">
      <w:pPr>
        <w:pStyle w:val="7"/>
        <w:spacing w:before="169"/>
        <w:ind w:left="262" w:firstLine="0"/>
        <w:rPr>
          <w:b/>
          <w:bCs/>
        </w:rPr>
      </w:pPr>
      <w:r>
        <w:rPr>
          <w:b/>
          <w:bCs/>
        </w:rPr>
        <w:t>Acceptance</w:t>
      </w:r>
      <w:r>
        <w:rPr>
          <w:b/>
          <w:bCs/>
          <w:spacing w:val="29"/>
        </w:rPr>
        <w:t xml:space="preserve"> </w:t>
      </w:r>
      <w:r>
        <w:rPr>
          <w:b/>
          <w:bCs/>
          <w:spacing w:val="-2"/>
        </w:rPr>
        <w:t>Criteria:</w:t>
      </w:r>
    </w:p>
    <w:p w14:paraId="54DF6470">
      <w:pPr>
        <w:pStyle w:val="11"/>
        <w:numPr>
          <w:ilvl w:val="0"/>
          <w:numId w:val="17"/>
        </w:numPr>
        <w:tabs>
          <w:tab w:val="left" w:pos="694"/>
        </w:tabs>
        <w:spacing w:before="168"/>
        <w:rPr>
          <w:sz w:val="18"/>
        </w:rPr>
      </w:pPr>
      <w:r>
        <w:rPr>
          <w:sz w:val="18"/>
        </w:rPr>
        <w:t>Scenario:</w:t>
      </w:r>
      <w:r>
        <w:rPr>
          <w:spacing w:val="8"/>
          <w:sz w:val="18"/>
        </w:rPr>
        <w:t xml:space="preserve"> </w:t>
      </w:r>
      <w:r>
        <w:rPr>
          <w:sz w:val="18"/>
        </w:rPr>
        <w:t>Successful</w:t>
      </w:r>
      <w:r>
        <w:rPr>
          <w:spacing w:val="8"/>
          <w:sz w:val="18"/>
        </w:rPr>
        <w:t xml:space="preserve"> </w:t>
      </w:r>
      <w:r>
        <w:rPr>
          <w:spacing w:val="-2"/>
          <w:sz w:val="18"/>
        </w:rPr>
        <w:t>payment</w:t>
      </w:r>
    </w:p>
    <w:p w14:paraId="3F7577D7">
      <w:pPr>
        <w:pStyle w:val="11"/>
        <w:numPr>
          <w:ilvl w:val="0"/>
          <w:numId w:val="17"/>
        </w:numPr>
        <w:tabs>
          <w:tab w:val="left" w:pos="694"/>
        </w:tabs>
        <w:spacing w:before="58"/>
        <w:rPr>
          <w:sz w:val="18"/>
        </w:rPr>
      </w:pPr>
      <w:r>
        <w:rPr>
          <w:rFonts w:ascii="Arial" w:hAnsi="Arial"/>
          <w:b/>
          <w:sz w:val="18"/>
        </w:rPr>
        <w:t>Given:</w:t>
      </w:r>
      <w:r>
        <w:rPr>
          <w:rFonts w:ascii="Arial" w:hAnsi="Arial"/>
          <w:b/>
          <w:spacing w:val="3"/>
          <w:sz w:val="18"/>
        </w:rPr>
        <w:t xml:space="preserve"> </w:t>
      </w:r>
      <w:r>
        <w:rPr>
          <w:sz w:val="18"/>
        </w:rPr>
        <w:t>a</w:t>
      </w:r>
      <w:r>
        <w:rPr>
          <w:spacing w:val="4"/>
          <w:sz w:val="18"/>
        </w:rPr>
        <w:t xml:space="preserve"> </w:t>
      </w:r>
      <w:r>
        <w:rPr>
          <w:sz w:val="18"/>
        </w:rPr>
        <w:t>valid</w:t>
      </w:r>
      <w:r>
        <w:rPr>
          <w:spacing w:val="4"/>
          <w:sz w:val="18"/>
        </w:rPr>
        <w:t xml:space="preserve"> </w:t>
      </w:r>
      <w:r>
        <w:rPr>
          <w:sz w:val="18"/>
        </w:rPr>
        <w:t>order</w:t>
      </w:r>
      <w:r>
        <w:rPr>
          <w:spacing w:val="3"/>
          <w:sz w:val="18"/>
        </w:rPr>
        <w:t xml:space="preserve"> </w:t>
      </w:r>
      <w:r>
        <w:rPr>
          <w:sz w:val="18"/>
        </w:rPr>
        <w:t>and</w:t>
      </w:r>
      <w:r>
        <w:rPr>
          <w:spacing w:val="4"/>
          <w:sz w:val="18"/>
        </w:rPr>
        <w:t xml:space="preserve"> </w:t>
      </w:r>
      <w:r>
        <w:rPr>
          <w:sz w:val="18"/>
        </w:rPr>
        <w:t>amount</w:t>
      </w:r>
      <w:r>
        <w:rPr>
          <w:spacing w:val="4"/>
          <w:sz w:val="18"/>
        </w:rPr>
        <w:t xml:space="preserve"> </w:t>
      </w:r>
      <w:r>
        <w:rPr>
          <w:sz w:val="18"/>
        </w:rPr>
        <w:t>are</w:t>
      </w:r>
      <w:r>
        <w:rPr>
          <w:spacing w:val="4"/>
          <w:sz w:val="18"/>
        </w:rPr>
        <w:t xml:space="preserve"> </w:t>
      </w:r>
      <w:r>
        <w:rPr>
          <w:spacing w:val="-2"/>
          <w:sz w:val="18"/>
        </w:rPr>
        <w:t>available.</w:t>
      </w:r>
    </w:p>
    <w:p w14:paraId="1883405C">
      <w:pPr>
        <w:pStyle w:val="11"/>
        <w:numPr>
          <w:ilvl w:val="0"/>
          <w:numId w:val="17"/>
        </w:numPr>
        <w:tabs>
          <w:tab w:val="left" w:pos="694"/>
        </w:tabs>
        <w:spacing w:before="153"/>
        <w:rPr>
          <w:sz w:val="18"/>
        </w:rPr>
      </w:pPr>
      <w:r>
        <w:rPr>
          <w:rFonts w:ascii="Arial" w:hAnsi="Arial"/>
          <w:b/>
          <w:sz w:val="18"/>
        </w:rPr>
        <w:t>And:</w:t>
      </w:r>
      <w:r>
        <w:rPr>
          <w:rFonts w:ascii="Arial" w:hAnsi="Arial"/>
          <w:b/>
          <w:spacing w:val="3"/>
          <w:sz w:val="18"/>
        </w:rPr>
        <w:t xml:space="preserve"> </w:t>
      </w:r>
      <w:r>
        <w:rPr>
          <w:sz w:val="18"/>
        </w:rPr>
        <w:t>a</w:t>
      </w:r>
      <w:r>
        <w:rPr>
          <w:spacing w:val="4"/>
          <w:sz w:val="18"/>
        </w:rPr>
        <w:t xml:space="preserve"> </w:t>
      </w:r>
      <w:r>
        <w:rPr>
          <w:sz w:val="18"/>
        </w:rPr>
        <w:t>payment</w:t>
      </w:r>
      <w:r>
        <w:rPr>
          <w:spacing w:val="4"/>
          <w:sz w:val="18"/>
        </w:rPr>
        <w:t xml:space="preserve"> </w:t>
      </w:r>
      <w:r>
        <w:rPr>
          <w:sz w:val="18"/>
        </w:rPr>
        <w:t>method</w:t>
      </w:r>
      <w:r>
        <w:rPr>
          <w:spacing w:val="4"/>
          <w:sz w:val="18"/>
        </w:rPr>
        <w:t xml:space="preserve"> </w:t>
      </w:r>
      <w:r>
        <w:rPr>
          <w:sz w:val="18"/>
        </w:rPr>
        <w:t>is</w:t>
      </w:r>
      <w:r>
        <w:rPr>
          <w:spacing w:val="4"/>
          <w:sz w:val="18"/>
        </w:rPr>
        <w:t xml:space="preserve"> </w:t>
      </w:r>
      <w:r>
        <w:rPr>
          <w:spacing w:val="-2"/>
          <w:sz w:val="18"/>
        </w:rPr>
        <w:t>available.</w:t>
      </w:r>
    </w:p>
    <w:p w14:paraId="7E48C74F">
      <w:pPr>
        <w:pStyle w:val="11"/>
        <w:numPr>
          <w:ilvl w:val="0"/>
          <w:numId w:val="17"/>
        </w:numPr>
        <w:tabs>
          <w:tab w:val="left" w:pos="694"/>
        </w:tabs>
        <w:spacing w:before="153"/>
        <w:rPr>
          <w:sz w:val="18"/>
        </w:rPr>
      </w:pPr>
      <w:r>
        <w:rPr>
          <w:rFonts w:ascii="Arial" w:hAnsi="Arial"/>
          <w:b/>
          <w:sz w:val="18"/>
        </w:rPr>
        <w:t>When:</w:t>
      </w:r>
      <w:r>
        <w:rPr>
          <w:rFonts w:ascii="Arial" w:hAnsi="Arial"/>
          <w:b/>
          <w:spacing w:val="5"/>
          <w:sz w:val="18"/>
        </w:rPr>
        <w:t xml:space="preserve"> </w:t>
      </w:r>
      <w:r>
        <w:rPr>
          <w:sz w:val="18"/>
        </w:rPr>
        <w:t>the</w:t>
      </w:r>
      <w:r>
        <w:rPr>
          <w:spacing w:val="5"/>
          <w:sz w:val="18"/>
        </w:rPr>
        <w:t xml:space="preserve"> </w:t>
      </w:r>
      <w:r>
        <w:rPr>
          <w:sz w:val="18"/>
        </w:rPr>
        <w:t>customer</w:t>
      </w:r>
      <w:r>
        <w:rPr>
          <w:spacing w:val="6"/>
          <w:sz w:val="18"/>
        </w:rPr>
        <w:t xml:space="preserve"> </w:t>
      </w:r>
      <w:r>
        <w:rPr>
          <w:sz w:val="18"/>
        </w:rPr>
        <w:t>submits</w:t>
      </w:r>
      <w:r>
        <w:rPr>
          <w:spacing w:val="5"/>
          <w:sz w:val="18"/>
        </w:rPr>
        <w:t xml:space="preserve"> </w:t>
      </w:r>
      <w:r>
        <w:rPr>
          <w:sz w:val="18"/>
        </w:rPr>
        <w:t>valid</w:t>
      </w:r>
      <w:r>
        <w:rPr>
          <w:spacing w:val="5"/>
          <w:sz w:val="18"/>
        </w:rPr>
        <w:t xml:space="preserve"> </w:t>
      </w:r>
      <w:r>
        <w:rPr>
          <w:sz w:val="18"/>
        </w:rPr>
        <w:t>payment</w:t>
      </w:r>
      <w:r>
        <w:rPr>
          <w:spacing w:val="6"/>
          <w:sz w:val="18"/>
        </w:rPr>
        <w:t xml:space="preserve"> </w:t>
      </w:r>
      <w:r>
        <w:rPr>
          <w:spacing w:val="-2"/>
          <w:sz w:val="18"/>
        </w:rPr>
        <w:t>information.</w:t>
      </w:r>
    </w:p>
    <w:p w14:paraId="49132340">
      <w:pPr>
        <w:pStyle w:val="11"/>
        <w:numPr>
          <w:ilvl w:val="0"/>
          <w:numId w:val="17"/>
        </w:numPr>
        <w:tabs>
          <w:tab w:val="left" w:pos="694"/>
        </w:tabs>
        <w:spacing w:before="154"/>
        <w:rPr>
          <w:sz w:val="18"/>
        </w:rPr>
      </w:pPr>
      <w:r>
        <w:rPr>
          <w:rFonts w:ascii="Arial" w:hAnsi="Arial"/>
          <w:b/>
          <w:sz w:val="18"/>
        </w:rPr>
        <w:t>Then:</w:t>
      </w:r>
      <w:r>
        <w:rPr>
          <w:rFonts w:ascii="Arial" w:hAnsi="Arial"/>
          <w:b/>
          <w:spacing w:val="4"/>
          <w:sz w:val="18"/>
        </w:rPr>
        <w:t xml:space="preserve"> </w:t>
      </w:r>
      <w:r>
        <w:rPr>
          <w:sz w:val="18"/>
        </w:rPr>
        <w:t>the</w:t>
      </w:r>
      <w:r>
        <w:rPr>
          <w:spacing w:val="5"/>
          <w:sz w:val="18"/>
        </w:rPr>
        <w:t xml:space="preserve"> </w:t>
      </w:r>
      <w:r>
        <w:rPr>
          <w:sz w:val="18"/>
        </w:rPr>
        <w:t>payment</w:t>
      </w:r>
      <w:r>
        <w:rPr>
          <w:spacing w:val="4"/>
          <w:sz w:val="18"/>
        </w:rPr>
        <w:t xml:space="preserve"> </w:t>
      </w:r>
      <w:r>
        <w:rPr>
          <w:sz w:val="18"/>
        </w:rPr>
        <w:t>service</w:t>
      </w:r>
      <w:r>
        <w:rPr>
          <w:spacing w:val="5"/>
          <w:sz w:val="18"/>
        </w:rPr>
        <w:t xml:space="preserve"> </w:t>
      </w:r>
      <w:r>
        <w:rPr>
          <w:sz w:val="18"/>
        </w:rPr>
        <w:t>processes</w:t>
      </w:r>
      <w:r>
        <w:rPr>
          <w:spacing w:val="5"/>
          <w:sz w:val="18"/>
        </w:rPr>
        <w:t xml:space="preserve"> </w:t>
      </w:r>
      <w:r>
        <w:rPr>
          <w:sz w:val="18"/>
        </w:rPr>
        <w:t>the</w:t>
      </w:r>
      <w:r>
        <w:rPr>
          <w:spacing w:val="4"/>
          <w:sz w:val="18"/>
        </w:rPr>
        <w:t xml:space="preserve"> </w:t>
      </w:r>
      <w:r>
        <w:rPr>
          <w:sz w:val="18"/>
        </w:rPr>
        <w:t>payment</w:t>
      </w:r>
      <w:r>
        <w:rPr>
          <w:spacing w:val="5"/>
          <w:sz w:val="18"/>
        </w:rPr>
        <w:t xml:space="preserve"> </w:t>
      </w:r>
      <w:r>
        <w:rPr>
          <w:sz w:val="18"/>
        </w:rPr>
        <w:t>and</w:t>
      </w:r>
      <w:r>
        <w:rPr>
          <w:spacing w:val="4"/>
          <w:sz w:val="18"/>
        </w:rPr>
        <w:t xml:space="preserve"> </w:t>
      </w:r>
      <w:r>
        <w:rPr>
          <w:sz w:val="18"/>
        </w:rPr>
        <w:t>the</w:t>
      </w:r>
      <w:r>
        <w:rPr>
          <w:spacing w:val="5"/>
          <w:sz w:val="18"/>
        </w:rPr>
        <w:t xml:space="preserve"> </w:t>
      </w:r>
      <w:r>
        <w:rPr>
          <w:sz w:val="18"/>
        </w:rPr>
        <w:t>system</w:t>
      </w:r>
      <w:r>
        <w:rPr>
          <w:spacing w:val="5"/>
          <w:sz w:val="18"/>
        </w:rPr>
        <w:t xml:space="preserve"> </w:t>
      </w:r>
      <w:r>
        <w:rPr>
          <w:sz w:val="18"/>
        </w:rPr>
        <w:t>records</w:t>
      </w:r>
      <w:r>
        <w:rPr>
          <w:spacing w:val="4"/>
          <w:sz w:val="18"/>
        </w:rPr>
        <w:t xml:space="preserve"> </w:t>
      </w:r>
      <w:r>
        <w:rPr>
          <w:sz w:val="18"/>
        </w:rPr>
        <w:t>the</w:t>
      </w:r>
      <w:r>
        <w:rPr>
          <w:spacing w:val="5"/>
          <w:sz w:val="18"/>
        </w:rPr>
        <w:t xml:space="preserve"> </w:t>
      </w:r>
      <w:r>
        <w:rPr>
          <w:sz w:val="18"/>
        </w:rPr>
        <w:t>payment</w:t>
      </w:r>
      <w:r>
        <w:rPr>
          <w:spacing w:val="4"/>
          <w:sz w:val="18"/>
        </w:rPr>
        <w:t xml:space="preserve"> </w:t>
      </w:r>
      <w:r>
        <w:rPr>
          <w:sz w:val="18"/>
        </w:rPr>
        <w:t>ID</w:t>
      </w:r>
      <w:r>
        <w:rPr>
          <w:spacing w:val="5"/>
          <w:sz w:val="18"/>
        </w:rPr>
        <w:t xml:space="preserve"> </w:t>
      </w:r>
      <w:r>
        <w:rPr>
          <w:sz w:val="18"/>
        </w:rPr>
        <w:t>and</w:t>
      </w:r>
      <w:r>
        <w:rPr>
          <w:spacing w:val="5"/>
          <w:sz w:val="18"/>
        </w:rPr>
        <w:t xml:space="preserve"> </w:t>
      </w:r>
      <w:r>
        <w:rPr>
          <w:spacing w:val="-2"/>
          <w:sz w:val="18"/>
        </w:rPr>
        <w:t>status.</w:t>
      </w:r>
    </w:p>
    <w:p w14:paraId="4EB15D9F">
      <w:pPr>
        <w:pStyle w:val="7"/>
        <w:spacing w:before="168"/>
        <w:ind w:left="262" w:firstLine="0"/>
        <w:rPr>
          <w:b/>
          <w:bCs/>
          <w:w w:val="105"/>
        </w:rPr>
      </w:pPr>
      <w:r>
        <w:rPr>
          <w:b/>
          <w:bCs/>
          <w:w w:val="105"/>
        </w:rPr>
        <w:t>User</w:t>
      </w:r>
      <w:r>
        <w:rPr>
          <w:b/>
          <w:bCs/>
          <w:spacing w:val="-11"/>
          <w:w w:val="105"/>
        </w:rPr>
        <w:t xml:space="preserve"> </w:t>
      </w:r>
      <w:r>
        <w:rPr>
          <w:b/>
          <w:bCs/>
          <w:w w:val="105"/>
        </w:rPr>
        <w:t>Story</w:t>
      </w:r>
      <w:r>
        <w:rPr>
          <w:b/>
          <w:bCs/>
          <w:spacing w:val="-11"/>
          <w:w w:val="105"/>
        </w:rPr>
        <w:t xml:space="preserve"> </w:t>
      </w:r>
      <w:r>
        <w:rPr>
          <w:b/>
          <w:bCs/>
          <w:w w:val="105"/>
        </w:rPr>
        <w:t>2:</w:t>
      </w:r>
    </w:p>
    <w:p w14:paraId="084075EA">
      <w:pPr>
        <w:pStyle w:val="7"/>
        <w:spacing w:before="168"/>
        <w:ind w:left="262" w:firstLine="0"/>
      </w:pPr>
      <w:r>
        <w:t>As a customer, I want the system to inform me if my payment is declined so that I can correct the issue or choose another payment method.</w:t>
      </w:r>
    </w:p>
    <w:p w14:paraId="65310825">
      <w:pPr>
        <w:pStyle w:val="11"/>
        <w:numPr>
          <w:ilvl w:val="2"/>
          <w:numId w:val="18"/>
        </w:numPr>
        <w:tabs>
          <w:tab w:val="left" w:pos="694"/>
        </w:tabs>
        <w:spacing w:before="168"/>
        <w:rPr>
          <w:sz w:val="18"/>
        </w:rPr>
      </w:pPr>
      <w:r>
        <w:rPr>
          <w:rFonts w:ascii="Arial" w:hAnsi="Arial"/>
          <w:b/>
          <w:sz w:val="18"/>
        </w:rPr>
        <w:t>Who:</w:t>
      </w:r>
      <w:r>
        <w:rPr>
          <w:rFonts w:ascii="Arial" w:hAnsi="Arial"/>
          <w:b/>
          <w:spacing w:val="3"/>
          <w:sz w:val="18"/>
        </w:rPr>
        <w:t xml:space="preserve"> </w:t>
      </w:r>
      <w:r>
        <w:rPr>
          <w:sz w:val="18"/>
        </w:rPr>
        <w:t>I</w:t>
      </w:r>
      <w:r>
        <w:rPr>
          <w:spacing w:val="4"/>
          <w:sz w:val="18"/>
        </w:rPr>
        <w:t xml:space="preserve"> </w:t>
      </w:r>
      <w:r>
        <w:rPr>
          <w:sz w:val="18"/>
        </w:rPr>
        <w:t>am</w:t>
      </w:r>
      <w:r>
        <w:rPr>
          <w:spacing w:val="3"/>
          <w:sz w:val="18"/>
        </w:rPr>
        <w:t xml:space="preserve"> </w:t>
      </w:r>
      <w:r>
        <w:rPr>
          <w:sz w:val="18"/>
        </w:rPr>
        <w:t>a</w:t>
      </w:r>
      <w:r>
        <w:rPr>
          <w:spacing w:val="4"/>
          <w:sz w:val="18"/>
        </w:rPr>
        <w:t xml:space="preserve"> </w:t>
      </w:r>
      <w:r>
        <w:rPr>
          <w:sz w:val="18"/>
        </w:rPr>
        <w:t>customer</w:t>
      </w:r>
      <w:r>
        <w:rPr>
          <w:spacing w:val="3"/>
          <w:sz w:val="18"/>
        </w:rPr>
        <w:t xml:space="preserve"> </w:t>
      </w:r>
      <w:r>
        <w:rPr>
          <w:sz w:val="18"/>
        </w:rPr>
        <w:t>of</w:t>
      </w:r>
      <w:r>
        <w:rPr>
          <w:spacing w:val="4"/>
          <w:sz w:val="18"/>
        </w:rPr>
        <w:t xml:space="preserve"> </w:t>
      </w:r>
      <w:r>
        <w:rPr>
          <w:sz w:val="18"/>
        </w:rPr>
        <w:t>the</w:t>
      </w:r>
      <w:r>
        <w:rPr>
          <w:spacing w:val="3"/>
          <w:sz w:val="18"/>
        </w:rPr>
        <w:t xml:space="preserve"> </w:t>
      </w:r>
      <w:r>
        <w:rPr>
          <w:sz w:val="18"/>
        </w:rPr>
        <w:t>bakery</w:t>
      </w:r>
      <w:r>
        <w:rPr>
          <w:spacing w:val="4"/>
          <w:sz w:val="18"/>
        </w:rPr>
        <w:t xml:space="preserve"> </w:t>
      </w:r>
      <w:r>
        <w:rPr>
          <w:sz w:val="18"/>
        </w:rPr>
        <w:t>ordering</w:t>
      </w:r>
      <w:r>
        <w:rPr>
          <w:spacing w:val="3"/>
          <w:sz w:val="18"/>
        </w:rPr>
        <w:t xml:space="preserve"> </w:t>
      </w:r>
      <w:r>
        <w:rPr>
          <w:spacing w:val="-2"/>
          <w:sz w:val="18"/>
        </w:rPr>
        <w:t>system.</w:t>
      </w:r>
    </w:p>
    <w:p w14:paraId="25126AA7">
      <w:pPr>
        <w:pStyle w:val="11"/>
        <w:numPr>
          <w:ilvl w:val="2"/>
          <w:numId w:val="18"/>
        </w:numPr>
        <w:tabs>
          <w:tab w:val="left" w:pos="694"/>
        </w:tabs>
        <w:spacing w:before="153"/>
        <w:rPr>
          <w:sz w:val="18"/>
        </w:rPr>
      </w:pPr>
      <w:r>
        <w:rPr>
          <w:rFonts w:ascii="Arial" w:hAnsi="Arial"/>
          <w:b/>
          <w:sz w:val="18"/>
        </w:rPr>
        <w:t>What:</w:t>
      </w:r>
      <w:r>
        <w:rPr>
          <w:rFonts w:ascii="Arial" w:hAnsi="Arial"/>
          <w:b/>
          <w:spacing w:val="3"/>
          <w:sz w:val="18"/>
        </w:rPr>
        <w:t xml:space="preserve"> </w:t>
      </w:r>
      <w:r>
        <w:rPr>
          <w:sz w:val="18"/>
        </w:rPr>
        <w:t>I</w:t>
      </w:r>
      <w:r>
        <w:rPr>
          <w:spacing w:val="3"/>
          <w:sz w:val="18"/>
        </w:rPr>
        <w:t xml:space="preserve"> </w:t>
      </w:r>
      <w:r>
        <w:rPr>
          <w:sz w:val="18"/>
        </w:rPr>
        <w:t>want</w:t>
      </w:r>
      <w:r>
        <w:rPr>
          <w:spacing w:val="3"/>
          <w:sz w:val="18"/>
        </w:rPr>
        <w:t xml:space="preserve"> </w:t>
      </w:r>
      <w:r>
        <w:rPr>
          <w:sz w:val="18"/>
        </w:rPr>
        <w:t>to</w:t>
      </w:r>
      <w:r>
        <w:rPr>
          <w:spacing w:val="4"/>
          <w:sz w:val="18"/>
        </w:rPr>
        <w:t xml:space="preserve"> </w:t>
      </w:r>
      <w:r>
        <w:rPr>
          <w:sz w:val="18"/>
        </w:rPr>
        <w:t>know</w:t>
      </w:r>
      <w:r>
        <w:rPr>
          <w:spacing w:val="3"/>
          <w:sz w:val="18"/>
        </w:rPr>
        <w:t xml:space="preserve"> </w:t>
      </w:r>
      <w:r>
        <w:rPr>
          <w:sz w:val="18"/>
        </w:rPr>
        <w:t>when</w:t>
      </w:r>
      <w:r>
        <w:rPr>
          <w:spacing w:val="3"/>
          <w:sz w:val="18"/>
        </w:rPr>
        <w:t xml:space="preserve"> </w:t>
      </w:r>
      <w:r>
        <w:rPr>
          <w:sz w:val="18"/>
        </w:rPr>
        <w:t>my</w:t>
      </w:r>
      <w:r>
        <w:rPr>
          <w:spacing w:val="4"/>
          <w:sz w:val="18"/>
        </w:rPr>
        <w:t xml:space="preserve"> </w:t>
      </w:r>
      <w:r>
        <w:rPr>
          <w:sz w:val="18"/>
        </w:rPr>
        <w:t>payment</w:t>
      </w:r>
      <w:r>
        <w:rPr>
          <w:spacing w:val="3"/>
          <w:sz w:val="18"/>
        </w:rPr>
        <w:t xml:space="preserve"> </w:t>
      </w:r>
      <w:r>
        <w:rPr>
          <w:sz w:val="18"/>
        </w:rPr>
        <w:t>is</w:t>
      </w:r>
      <w:r>
        <w:rPr>
          <w:spacing w:val="3"/>
          <w:sz w:val="18"/>
        </w:rPr>
        <w:t xml:space="preserve"> </w:t>
      </w:r>
      <w:r>
        <w:rPr>
          <w:spacing w:val="-2"/>
          <w:sz w:val="18"/>
        </w:rPr>
        <w:t>declined.</w:t>
      </w:r>
    </w:p>
    <w:p w14:paraId="4E926222">
      <w:pPr>
        <w:pStyle w:val="11"/>
        <w:numPr>
          <w:ilvl w:val="2"/>
          <w:numId w:val="18"/>
        </w:numPr>
        <w:tabs>
          <w:tab w:val="left" w:pos="694"/>
        </w:tabs>
        <w:spacing w:before="154"/>
        <w:rPr>
          <w:sz w:val="18"/>
        </w:rPr>
      </w:pPr>
      <w:r>
        <w:rPr>
          <w:rFonts w:ascii="Arial" w:hAnsi="Arial"/>
          <w:b/>
          <w:sz w:val="18"/>
        </w:rPr>
        <w:t>Why:</w:t>
      </w:r>
      <w:r>
        <w:rPr>
          <w:rFonts w:ascii="Arial" w:hAnsi="Arial"/>
          <w:b/>
          <w:spacing w:val="4"/>
          <w:sz w:val="18"/>
        </w:rPr>
        <w:t xml:space="preserve"> </w:t>
      </w:r>
      <w:r>
        <w:rPr>
          <w:sz w:val="18"/>
        </w:rPr>
        <w:t>I</w:t>
      </w:r>
      <w:r>
        <w:rPr>
          <w:spacing w:val="4"/>
          <w:sz w:val="18"/>
        </w:rPr>
        <w:t xml:space="preserve"> </w:t>
      </w:r>
      <w:r>
        <w:rPr>
          <w:sz w:val="18"/>
        </w:rPr>
        <w:t>can</w:t>
      </w:r>
      <w:r>
        <w:rPr>
          <w:spacing w:val="4"/>
          <w:sz w:val="18"/>
        </w:rPr>
        <w:t xml:space="preserve"> </w:t>
      </w:r>
      <w:r>
        <w:rPr>
          <w:sz w:val="18"/>
        </w:rPr>
        <w:t>correct</w:t>
      </w:r>
      <w:r>
        <w:rPr>
          <w:spacing w:val="4"/>
          <w:sz w:val="18"/>
        </w:rPr>
        <w:t xml:space="preserve"> </w:t>
      </w:r>
      <w:r>
        <w:rPr>
          <w:sz w:val="18"/>
        </w:rPr>
        <w:t>the</w:t>
      </w:r>
      <w:r>
        <w:rPr>
          <w:spacing w:val="4"/>
          <w:sz w:val="18"/>
        </w:rPr>
        <w:t xml:space="preserve"> </w:t>
      </w:r>
      <w:r>
        <w:rPr>
          <w:sz w:val="18"/>
        </w:rPr>
        <w:t>information</w:t>
      </w:r>
      <w:r>
        <w:rPr>
          <w:spacing w:val="4"/>
          <w:sz w:val="18"/>
        </w:rPr>
        <w:t xml:space="preserve"> </w:t>
      </w:r>
      <w:r>
        <w:rPr>
          <w:sz w:val="18"/>
        </w:rPr>
        <w:t>or</w:t>
      </w:r>
      <w:r>
        <w:rPr>
          <w:spacing w:val="4"/>
          <w:sz w:val="18"/>
        </w:rPr>
        <w:t xml:space="preserve"> </w:t>
      </w:r>
      <w:r>
        <w:rPr>
          <w:sz w:val="18"/>
        </w:rPr>
        <w:t>try</w:t>
      </w:r>
      <w:r>
        <w:rPr>
          <w:spacing w:val="5"/>
          <w:sz w:val="18"/>
        </w:rPr>
        <w:t xml:space="preserve"> </w:t>
      </w:r>
      <w:r>
        <w:rPr>
          <w:sz w:val="18"/>
        </w:rPr>
        <w:t>another</w:t>
      </w:r>
      <w:r>
        <w:rPr>
          <w:spacing w:val="4"/>
          <w:sz w:val="18"/>
        </w:rPr>
        <w:t xml:space="preserve"> </w:t>
      </w:r>
      <w:r>
        <w:rPr>
          <w:sz w:val="18"/>
        </w:rPr>
        <w:t>payment</w:t>
      </w:r>
      <w:r>
        <w:rPr>
          <w:spacing w:val="4"/>
          <w:sz w:val="18"/>
        </w:rPr>
        <w:t xml:space="preserve"> </w:t>
      </w:r>
      <w:r>
        <w:rPr>
          <w:spacing w:val="-2"/>
          <w:sz w:val="18"/>
        </w:rPr>
        <w:t>method.</w:t>
      </w:r>
    </w:p>
    <w:p w14:paraId="60CB878B">
      <w:pPr>
        <w:pStyle w:val="7"/>
        <w:spacing w:before="168"/>
        <w:ind w:left="262" w:firstLine="0"/>
        <w:rPr>
          <w:b/>
          <w:bCs/>
        </w:rPr>
      </w:pPr>
      <w:r>
        <w:rPr>
          <w:b/>
          <w:bCs/>
        </w:rPr>
        <w:t>Acceptance</w:t>
      </w:r>
      <w:r>
        <w:rPr>
          <w:b/>
          <w:bCs/>
          <w:spacing w:val="29"/>
        </w:rPr>
        <w:t xml:space="preserve"> </w:t>
      </w:r>
      <w:r>
        <w:rPr>
          <w:b/>
          <w:bCs/>
          <w:spacing w:val="-2"/>
        </w:rPr>
        <w:t>Criteria:</w:t>
      </w:r>
    </w:p>
    <w:p w14:paraId="7B1BCD7D">
      <w:pPr>
        <w:pStyle w:val="11"/>
        <w:numPr>
          <w:ilvl w:val="0"/>
          <w:numId w:val="19"/>
        </w:numPr>
        <w:tabs>
          <w:tab w:val="left" w:pos="694"/>
        </w:tabs>
        <w:spacing w:before="168"/>
        <w:rPr>
          <w:sz w:val="18"/>
        </w:rPr>
      </w:pPr>
      <w:r>
        <w:rPr>
          <w:sz w:val="18"/>
        </w:rPr>
        <w:t>Scenario:</w:t>
      </w:r>
      <w:r>
        <w:rPr>
          <w:spacing w:val="7"/>
          <w:sz w:val="18"/>
        </w:rPr>
        <w:t xml:space="preserve"> </w:t>
      </w:r>
      <w:r>
        <w:rPr>
          <w:sz w:val="18"/>
        </w:rPr>
        <w:t>Payment</w:t>
      </w:r>
      <w:r>
        <w:rPr>
          <w:spacing w:val="7"/>
          <w:sz w:val="18"/>
        </w:rPr>
        <w:t xml:space="preserve"> </w:t>
      </w:r>
      <w:r>
        <w:rPr>
          <w:spacing w:val="-2"/>
          <w:sz w:val="18"/>
        </w:rPr>
        <w:t>failure</w:t>
      </w:r>
    </w:p>
    <w:p w14:paraId="74A7271F">
      <w:pPr>
        <w:pStyle w:val="11"/>
        <w:numPr>
          <w:ilvl w:val="0"/>
          <w:numId w:val="19"/>
        </w:numPr>
        <w:tabs>
          <w:tab w:val="left" w:pos="694"/>
        </w:tabs>
        <w:spacing w:before="154"/>
        <w:rPr>
          <w:sz w:val="18"/>
        </w:rPr>
      </w:pPr>
      <w:r>
        <w:rPr>
          <w:rFonts w:ascii="Arial" w:hAnsi="Arial"/>
          <w:b/>
          <w:sz w:val="18"/>
        </w:rPr>
        <w:t>Given:</w:t>
      </w:r>
      <w:r>
        <w:rPr>
          <w:rFonts w:ascii="Arial" w:hAnsi="Arial"/>
          <w:b/>
          <w:spacing w:val="4"/>
          <w:sz w:val="18"/>
        </w:rPr>
        <w:t xml:space="preserve"> </w:t>
      </w:r>
      <w:r>
        <w:rPr>
          <w:sz w:val="18"/>
        </w:rPr>
        <w:t>the</w:t>
      </w:r>
      <w:r>
        <w:rPr>
          <w:spacing w:val="5"/>
          <w:sz w:val="18"/>
        </w:rPr>
        <w:t xml:space="preserve"> </w:t>
      </w:r>
      <w:r>
        <w:rPr>
          <w:sz w:val="18"/>
        </w:rPr>
        <w:t>payment</w:t>
      </w:r>
      <w:r>
        <w:rPr>
          <w:spacing w:val="5"/>
          <w:sz w:val="18"/>
        </w:rPr>
        <w:t xml:space="preserve"> </w:t>
      </w:r>
      <w:r>
        <w:rPr>
          <w:sz w:val="18"/>
        </w:rPr>
        <w:t>service</w:t>
      </w:r>
      <w:r>
        <w:rPr>
          <w:spacing w:val="5"/>
          <w:sz w:val="18"/>
        </w:rPr>
        <w:t xml:space="preserve"> </w:t>
      </w:r>
      <w:r>
        <w:rPr>
          <w:sz w:val="18"/>
        </w:rPr>
        <w:t>rejects</w:t>
      </w:r>
      <w:r>
        <w:rPr>
          <w:spacing w:val="4"/>
          <w:sz w:val="18"/>
        </w:rPr>
        <w:t xml:space="preserve"> </w:t>
      </w:r>
      <w:r>
        <w:rPr>
          <w:sz w:val="18"/>
        </w:rPr>
        <w:t>the</w:t>
      </w:r>
      <w:r>
        <w:rPr>
          <w:spacing w:val="5"/>
          <w:sz w:val="18"/>
        </w:rPr>
        <w:t xml:space="preserve"> </w:t>
      </w:r>
      <w:r>
        <w:rPr>
          <w:spacing w:val="-2"/>
          <w:sz w:val="18"/>
        </w:rPr>
        <w:t>payment.</w:t>
      </w:r>
    </w:p>
    <w:p w14:paraId="4B94D40F">
      <w:pPr>
        <w:pStyle w:val="11"/>
        <w:numPr>
          <w:ilvl w:val="0"/>
          <w:numId w:val="19"/>
        </w:numPr>
        <w:tabs>
          <w:tab w:val="left" w:pos="694"/>
        </w:tabs>
        <w:spacing w:before="153"/>
        <w:rPr>
          <w:sz w:val="18"/>
        </w:rPr>
      </w:pPr>
      <w:r>
        <w:rPr>
          <w:rFonts w:ascii="Arial" w:hAnsi="Arial"/>
          <w:b/>
          <w:sz w:val="18"/>
        </w:rPr>
        <w:t>When:</w:t>
      </w:r>
      <w:r>
        <w:rPr>
          <w:rFonts w:ascii="Arial" w:hAnsi="Arial"/>
          <w:b/>
          <w:spacing w:val="4"/>
          <w:sz w:val="18"/>
        </w:rPr>
        <w:t xml:space="preserve"> </w:t>
      </w:r>
      <w:r>
        <w:rPr>
          <w:sz w:val="18"/>
        </w:rPr>
        <w:t>the</w:t>
      </w:r>
      <w:r>
        <w:rPr>
          <w:spacing w:val="5"/>
          <w:sz w:val="18"/>
        </w:rPr>
        <w:t xml:space="preserve"> </w:t>
      </w:r>
      <w:r>
        <w:rPr>
          <w:sz w:val="18"/>
        </w:rPr>
        <w:t>system</w:t>
      </w:r>
      <w:r>
        <w:rPr>
          <w:spacing w:val="4"/>
          <w:sz w:val="18"/>
        </w:rPr>
        <w:t xml:space="preserve"> </w:t>
      </w:r>
      <w:r>
        <w:rPr>
          <w:sz w:val="18"/>
        </w:rPr>
        <w:t>receives</w:t>
      </w:r>
      <w:r>
        <w:rPr>
          <w:spacing w:val="5"/>
          <w:sz w:val="18"/>
        </w:rPr>
        <w:t xml:space="preserve"> </w:t>
      </w:r>
      <w:r>
        <w:rPr>
          <w:sz w:val="18"/>
        </w:rPr>
        <w:t>the</w:t>
      </w:r>
      <w:r>
        <w:rPr>
          <w:spacing w:val="5"/>
          <w:sz w:val="18"/>
        </w:rPr>
        <w:t xml:space="preserve"> </w:t>
      </w:r>
      <w:r>
        <w:rPr>
          <w:sz w:val="18"/>
        </w:rPr>
        <w:t>failure</w:t>
      </w:r>
      <w:r>
        <w:rPr>
          <w:spacing w:val="4"/>
          <w:sz w:val="18"/>
        </w:rPr>
        <w:t xml:space="preserve"> </w:t>
      </w:r>
      <w:r>
        <w:rPr>
          <w:spacing w:val="-2"/>
          <w:sz w:val="18"/>
        </w:rPr>
        <w:t>response.</w:t>
      </w:r>
    </w:p>
    <w:p w14:paraId="279830C5">
      <w:pPr>
        <w:pStyle w:val="11"/>
        <w:numPr>
          <w:ilvl w:val="0"/>
          <w:numId w:val="19"/>
        </w:numPr>
        <w:tabs>
          <w:tab w:val="left" w:pos="694"/>
        </w:tabs>
        <w:spacing w:before="153"/>
        <w:rPr>
          <w:sz w:val="18"/>
        </w:rPr>
      </w:pPr>
      <w:r>
        <w:rPr>
          <w:rFonts w:ascii="Arial" w:hAnsi="Arial"/>
          <w:b/>
          <w:sz w:val="18"/>
        </w:rPr>
        <w:t>Then:</w:t>
      </w:r>
      <w:r>
        <w:rPr>
          <w:rFonts w:ascii="Arial" w:hAnsi="Arial"/>
          <w:b/>
          <w:spacing w:val="4"/>
          <w:sz w:val="18"/>
        </w:rPr>
        <w:t xml:space="preserve"> </w:t>
      </w:r>
      <w:r>
        <w:rPr>
          <w:sz w:val="18"/>
        </w:rPr>
        <w:t>the</w:t>
      </w:r>
      <w:r>
        <w:rPr>
          <w:spacing w:val="5"/>
          <w:sz w:val="18"/>
        </w:rPr>
        <w:t xml:space="preserve"> </w:t>
      </w:r>
      <w:r>
        <w:rPr>
          <w:sz w:val="18"/>
        </w:rPr>
        <w:t>system</w:t>
      </w:r>
      <w:r>
        <w:rPr>
          <w:spacing w:val="5"/>
          <w:sz w:val="18"/>
        </w:rPr>
        <w:t xml:space="preserve"> </w:t>
      </w:r>
      <w:r>
        <w:rPr>
          <w:sz w:val="18"/>
        </w:rPr>
        <w:t>displays</w:t>
      </w:r>
      <w:r>
        <w:rPr>
          <w:spacing w:val="5"/>
          <w:sz w:val="18"/>
        </w:rPr>
        <w:t xml:space="preserve"> </w:t>
      </w:r>
      <w:r>
        <w:rPr>
          <w:sz w:val="18"/>
        </w:rPr>
        <w:t>the</w:t>
      </w:r>
      <w:r>
        <w:rPr>
          <w:spacing w:val="5"/>
          <w:sz w:val="18"/>
        </w:rPr>
        <w:t xml:space="preserve"> </w:t>
      </w:r>
      <w:r>
        <w:rPr>
          <w:sz w:val="18"/>
        </w:rPr>
        <w:t>payment</w:t>
      </w:r>
      <w:r>
        <w:rPr>
          <w:spacing w:val="5"/>
          <w:sz w:val="18"/>
        </w:rPr>
        <w:t xml:space="preserve"> </w:t>
      </w:r>
      <w:r>
        <w:rPr>
          <w:spacing w:val="-2"/>
          <w:sz w:val="18"/>
        </w:rPr>
        <w:t>status.</w:t>
      </w:r>
    </w:p>
    <w:p w14:paraId="1493CFEF">
      <w:pPr>
        <w:pStyle w:val="11"/>
        <w:numPr>
          <w:ilvl w:val="0"/>
          <w:numId w:val="19"/>
        </w:numPr>
        <w:tabs>
          <w:tab w:val="left" w:pos="694"/>
        </w:tabs>
        <w:spacing w:before="154"/>
        <w:rPr>
          <w:sz w:val="18"/>
        </w:rPr>
      </w:pPr>
      <w:r>
        <w:rPr>
          <w:rFonts w:ascii="Arial" w:hAnsi="Arial"/>
          <w:b/>
          <w:sz w:val="18"/>
        </w:rPr>
        <w:t>And:</w:t>
      </w:r>
      <w:r>
        <w:rPr>
          <w:rFonts w:ascii="Arial" w:hAnsi="Arial"/>
          <w:b/>
          <w:spacing w:val="4"/>
          <w:sz w:val="18"/>
        </w:rPr>
        <w:t xml:space="preserve"> </w:t>
      </w:r>
      <w:r>
        <w:rPr>
          <w:sz w:val="18"/>
        </w:rPr>
        <w:t>the</w:t>
      </w:r>
      <w:r>
        <w:rPr>
          <w:spacing w:val="5"/>
          <w:sz w:val="18"/>
        </w:rPr>
        <w:t xml:space="preserve"> </w:t>
      </w:r>
      <w:r>
        <w:rPr>
          <w:sz w:val="18"/>
        </w:rPr>
        <w:t>customer</w:t>
      </w:r>
      <w:r>
        <w:rPr>
          <w:spacing w:val="5"/>
          <w:sz w:val="18"/>
        </w:rPr>
        <w:t xml:space="preserve"> </w:t>
      </w:r>
      <w:r>
        <w:rPr>
          <w:sz w:val="18"/>
        </w:rPr>
        <w:t>can</w:t>
      </w:r>
      <w:r>
        <w:rPr>
          <w:spacing w:val="5"/>
          <w:sz w:val="18"/>
        </w:rPr>
        <w:t xml:space="preserve"> </w:t>
      </w:r>
      <w:r>
        <w:rPr>
          <w:sz w:val="18"/>
        </w:rPr>
        <w:t>retry</w:t>
      </w:r>
      <w:r>
        <w:rPr>
          <w:spacing w:val="5"/>
          <w:sz w:val="18"/>
        </w:rPr>
        <w:t xml:space="preserve"> </w:t>
      </w:r>
      <w:r>
        <w:rPr>
          <w:sz w:val="18"/>
        </w:rPr>
        <w:t>with</w:t>
      </w:r>
      <w:r>
        <w:rPr>
          <w:spacing w:val="5"/>
          <w:sz w:val="18"/>
        </w:rPr>
        <w:t xml:space="preserve"> </w:t>
      </w:r>
      <w:r>
        <w:rPr>
          <w:sz w:val="18"/>
        </w:rPr>
        <w:t>corrected</w:t>
      </w:r>
      <w:r>
        <w:rPr>
          <w:spacing w:val="5"/>
          <w:sz w:val="18"/>
        </w:rPr>
        <w:t xml:space="preserve"> </w:t>
      </w:r>
      <w:r>
        <w:rPr>
          <w:sz w:val="18"/>
        </w:rPr>
        <w:t>information</w:t>
      </w:r>
      <w:r>
        <w:rPr>
          <w:spacing w:val="5"/>
          <w:sz w:val="18"/>
        </w:rPr>
        <w:t xml:space="preserve"> </w:t>
      </w:r>
      <w:r>
        <w:rPr>
          <w:sz w:val="18"/>
        </w:rPr>
        <w:t>or</w:t>
      </w:r>
      <w:r>
        <w:rPr>
          <w:spacing w:val="5"/>
          <w:sz w:val="18"/>
        </w:rPr>
        <w:t xml:space="preserve"> </w:t>
      </w:r>
      <w:r>
        <w:rPr>
          <w:sz w:val="18"/>
        </w:rPr>
        <w:t>another</w:t>
      </w:r>
      <w:r>
        <w:rPr>
          <w:spacing w:val="5"/>
          <w:sz w:val="18"/>
        </w:rPr>
        <w:t xml:space="preserve"> </w:t>
      </w:r>
      <w:r>
        <w:rPr>
          <w:sz w:val="18"/>
        </w:rPr>
        <w:t>payment</w:t>
      </w:r>
      <w:r>
        <w:rPr>
          <w:spacing w:val="5"/>
          <w:sz w:val="18"/>
        </w:rPr>
        <w:t xml:space="preserve"> </w:t>
      </w:r>
      <w:r>
        <w:rPr>
          <w:spacing w:val="-2"/>
          <w:sz w:val="18"/>
        </w:rPr>
        <w:t>method.</w:t>
      </w:r>
    </w:p>
    <w:p w14:paraId="33856B83">
      <w:pPr>
        <w:rPr>
          <w:sz w:val="18"/>
        </w:rPr>
      </w:pPr>
    </w:p>
    <w:p w14:paraId="54DF6471">
      <w:pPr>
        <w:rPr>
          <w:sz w:val="18"/>
        </w:rPr>
        <w:sectPr>
          <w:pgSz w:w="11910" w:h="16840"/>
          <w:pgMar w:top="840" w:right="708" w:bottom="500" w:left="708" w:header="0" w:footer="273" w:gutter="0"/>
          <w:cols w:space="720" w:num="1"/>
        </w:sectPr>
      </w:pPr>
    </w:p>
    <w:p w14:paraId="54DF6480">
      <w:pPr>
        <w:pStyle w:val="4"/>
        <w:spacing w:before="145"/>
        <w:ind w:left="0"/>
      </w:pPr>
      <w:r>
        <w:t xml:space="preserve">System Sequence Diagram: Make </w:t>
      </w:r>
      <w:r>
        <w:rPr>
          <w:spacing w:val="-2"/>
        </w:rPr>
        <w:t>Payment</w:t>
      </w:r>
    </w:p>
    <w:p w14:paraId="54DF6481">
      <w:pPr>
        <w:pStyle w:val="7"/>
        <w:spacing w:before="8"/>
        <w:ind w:left="0" w:firstLine="0"/>
        <w:rPr>
          <w:rFonts w:ascii="Arial"/>
          <w:b/>
          <w:sz w:val="6"/>
        </w:rPr>
      </w:pPr>
    </w:p>
    <w:p w14:paraId="54DF6482">
      <w:pPr>
        <w:pStyle w:val="7"/>
        <w:rPr>
          <w:rFonts w:ascii="Arial"/>
          <w:b/>
          <w:sz w:val="6"/>
        </w:rPr>
        <w:sectPr>
          <w:pgSz w:w="11910" w:h="16840"/>
          <w:pgMar w:top="840" w:right="708" w:bottom="500" w:left="708" w:header="0" w:footer="273" w:gutter="0"/>
          <w:cols w:space="720" w:num="1"/>
        </w:sectPr>
      </w:pPr>
      <w:r>
        <w:rPr>
          <w:rFonts w:ascii="Arial"/>
          <w:b/>
          <w:sz w:val="6"/>
        </w:rPr>
        <w:drawing>
          <wp:inline distT="0" distB="0" distL="0" distR="0">
            <wp:extent cx="6663690" cy="3752850"/>
            <wp:effectExtent l="0" t="0" r="3810" b="0"/>
            <wp:docPr id="79512753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127538" name="Picture 4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63690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F6483">
      <w:pPr>
        <w:pStyle w:val="3"/>
      </w:pPr>
      <w:r>
        <w:t xml:space="preserve">Sayed Mehmood </w:t>
      </w:r>
      <w:r>
        <w:rPr>
          <w:spacing w:val="-2"/>
        </w:rPr>
        <w:t>(04072413007)</w:t>
      </w:r>
    </w:p>
    <w:p w14:paraId="54DF6484">
      <w:pPr>
        <w:pStyle w:val="4"/>
        <w:spacing w:before="171" w:line="362" w:lineRule="auto"/>
        <w:ind w:right="6531"/>
      </w:pPr>
      <w:r>
        <w:t>Use</w:t>
      </w:r>
      <w:r>
        <w:rPr>
          <w:spacing w:val="-9"/>
        </w:rPr>
        <w:t xml:space="preserve"> </w:t>
      </w:r>
      <w:r>
        <w:t>Case</w:t>
      </w:r>
      <w:r>
        <w:rPr>
          <w:spacing w:val="-9"/>
        </w:rPr>
        <w:t xml:space="preserve"> </w:t>
      </w:r>
      <w:r>
        <w:t>Text:</w:t>
      </w:r>
      <w:r>
        <w:rPr>
          <w:spacing w:val="-9"/>
        </w:rPr>
        <w:t xml:space="preserve"> </w:t>
      </w:r>
      <w:r>
        <w:t>Manage</w:t>
      </w:r>
      <w:r>
        <w:rPr>
          <w:spacing w:val="-9"/>
        </w:rPr>
        <w:t xml:space="preserve"> </w:t>
      </w:r>
      <w:r>
        <w:t xml:space="preserve">Products </w:t>
      </w:r>
      <w:r>
        <w:rPr>
          <w:spacing w:val="-2"/>
        </w:rPr>
        <w:t>Inputs:</w:t>
      </w:r>
    </w:p>
    <w:p w14:paraId="54DF6485">
      <w:pPr>
        <w:pStyle w:val="11"/>
        <w:numPr>
          <w:ilvl w:val="0"/>
          <w:numId w:val="20"/>
        </w:numPr>
        <w:tabs>
          <w:tab w:val="left" w:pos="478"/>
        </w:tabs>
        <w:spacing w:before="24"/>
        <w:ind w:left="478" w:hanging="216"/>
        <w:rPr>
          <w:sz w:val="18"/>
        </w:rPr>
      </w:pPr>
      <w:r>
        <w:rPr>
          <w:spacing w:val="-2"/>
          <w:w w:val="105"/>
          <w:sz w:val="18"/>
        </w:rPr>
        <w:t>productData</w:t>
      </w:r>
    </w:p>
    <w:p w14:paraId="54DF6486">
      <w:pPr>
        <w:pStyle w:val="4"/>
      </w:pPr>
      <w:r>
        <w:rPr>
          <w:spacing w:val="-2"/>
        </w:rPr>
        <w:t>Outputs:</w:t>
      </w:r>
    </w:p>
    <w:p w14:paraId="54DF6487">
      <w:pPr>
        <w:pStyle w:val="11"/>
        <w:numPr>
          <w:ilvl w:val="0"/>
          <w:numId w:val="21"/>
        </w:numPr>
        <w:tabs>
          <w:tab w:val="left" w:pos="478"/>
        </w:tabs>
        <w:spacing w:before="159"/>
        <w:ind w:left="478" w:hanging="216"/>
        <w:rPr>
          <w:sz w:val="18"/>
        </w:rPr>
      </w:pPr>
      <w:r>
        <w:rPr>
          <w:spacing w:val="-2"/>
          <w:w w:val="105"/>
          <w:sz w:val="18"/>
        </w:rPr>
        <w:t>productData</w:t>
      </w:r>
    </w:p>
    <w:p w14:paraId="54DF6488">
      <w:pPr>
        <w:pStyle w:val="11"/>
        <w:numPr>
          <w:ilvl w:val="0"/>
          <w:numId w:val="21"/>
        </w:numPr>
        <w:tabs>
          <w:tab w:val="left" w:pos="478"/>
        </w:tabs>
        <w:ind w:left="478" w:hanging="216"/>
        <w:rPr>
          <w:sz w:val="18"/>
        </w:rPr>
      </w:pPr>
      <w:r>
        <w:rPr>
          <w:spacing w:val="-2"/>
          <w:w w:val="105"/>
          <w:sz w:val="18"/>
        </w:rPr>
        <w:t>productStatus</w:t>
      </w:r>
    </w:p>
    <w:p w14:paraId="54DF6489">
      <w:pPr>
        <w:pStyle w:val="7"/>
        <w:ind w:left="262" w:firstLine="0"/>
      </w:pPr>
      <w:r>
        <w:rPr>
          <w:w w:val="105"/>
        </w:rPr>
        <w:t>1.</w:t>
      </w:r>
      <w:r>
        <w:rPr>
          <w:spacing w:val="-11"/>
          <w:w w:val="105"/>
        </w:rPr>
        <w:t xml:space="preserve"> </w:t>
      </w:r>
      <w:r>
        <w:rPr>
          <w:w w:val="105"/>
        </w:rPr>
        <w:t>Primary</w:t>
      </w:r>
      <w:r>
        <w:rPr>
          <w:spacing w:val="-10"/>
          <w:w w:val="105"/>
        </w:rPr>
        <w:t xml:space="preserve"> </w:t>
      </w:r>
      <w:r>
        <w:rPr>
          <w:w w:val="105"/>
        </w:rPr>
        <w:t>Actor:</w:t>
      </w:r>
      <w:r>
        <w:rPr>
          <w:spacing w:val="-11"/>
          <w:w w:val="105"/>
        </w:rPr>
        <w:t xml:space="preserve"> </w:t>
      </w:r>
      <w:r>
        <w:rPr>
          <w:w w:val="105"/>
        </w:rPr>
        <w:t>Bakery</w:t>
      </w:r>
      <w:r>
        <w:rPr>
          <w:spacing w:val="-11"/>
          <w:w w:val="105"/>
        </w:rPr>
        <w:t xml:space="preserve"> </w:t>
      </w:r>
      <w:r>
        <w:rPr>
          <w:spacing w:val="-2"/>
          <w:w w:val="105"/>
        </w:rPr>
        <w:t>Staff</w:t>
      </w:r>
    </w:p>
    <w:p w14:paraId="54DF648A">
      <w:pPr>
        <w:pStyle w:val="4"/>
        <w:numPr>
          <w:ilvl w:val="0"/>
          <w:numId w:val="13"/>
        </w:numPr>
        <w:tabs>
          <w:tab w:val="left" w:pos="517"/>
        </w:tabs>
        <w:ind w:left="517" w:hanging="255"/>
      </w:pPr>
      <w:r>
        <w:rPr>
          <w:spacing w:val="-2"/>
        </w:rPr>
        <w:t>Preconditions</w:t>
      </w:r>
    </w:p>
    <w:p w14:paraId="54DF648B">
      <w:pPr>
        <w:pStyle w:val="11"/>
        <w:numPr>
          <w:ilvl w:val="1"/>
          <w:numId w:val="13"/>
        </w:numPr>
        <w:tabs>
          <w:tab w:val="left" w:pos="378"/>
        </w:tabs>
        <w:spacing w:before="158"/>
        <w:ind w:left="378" w:hanging="116"/>
        <w:rPr>
          <w:sz w:val="18"/>
        </w:rPr>
      </w:pPr>
      <w:r>
        <w:rPr>
          <w:w w:val="105"/>
          <w:sz w:val="18"/>
        </w:rPr>
        <w:t>Bakery</w:t>
      </w:r>
      <w:r>
        <w:rPr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staff</w:t>
      </w:r>
      <w:r>
        <w:rPr>
          <w:spacing w:val="-9"/>
          <w:w w:val="105"/>
          <w:sz w:val="18"/>
        </w:rPr>
        <w:t xml:space="preserve"> </w:t>
      </w:r>
      <w:r>
        <w:rPr>
          <w:w w:val="105"/>
          <w:sz w:val="18"/>
        </w:rPr>
        <w:t>is</w:t>
      </w:r>
      <w:r>
        <w:rPr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logged</w:t>
      </w:r>
      <w:r>
        <w:rPr>
          <w:spacing w:val="-9"/>
          <w:w w:val="105"/>
          <w:sz w:val="18"/>
        </w:rPr>
        <w:t xml:space="preserve"> </w:t>
      </w:r>
      <w:r>
        <w:rPr>
          <w:spacing w:val="-5"/>
          <w:w w:val="105"/>
          <w:sz w:val="18"/>
        </w:rPr>
        <w:t>in.</w:t>
      </w:r>
    </w:p>
    <w:p w14:paraId="54DF648C">
      <w:pPr>
        <w:pStyle w:val="11"/>
        <w:numPr>
          <w:ilvl w:val="1"/>
          <w:numId w:val="13"/>
        </w:numPr>
        <w:tabs>
          <w:tab w:val="left" w:pos="378"/>
        </w:tabs>
        <w:ind w:left="378" w:hanging="116"/>
        <w:rPr>
          <w:sz w:val="18"/>
        </w:rPr>
      </w:pPr>
      <w:r>
        <w:rPr>
          <w:w w:val="105"/>
          <w:sz w:val="18"/>
        </w:rPr>
        <w:t>Staff</w:t>
      </w:r>
      <w:r>
        <w:rPr>
          <w:spacing w:val="-11"/>
          <w:w w:val="105"/>
          <w:sz w:val="18"/>
        </w:rPr>
        <w:t xml:space="preserve"> </w:t>
      </w:r>
      <w:r>
        <w:rPr>
          <w:w w:val="105"/>
          <w:sz w:val="18"/>
        </w:rPr>
        <w:t>has</w:t>
      </w:r>
      <w:r>
        <w:rPr>
          <w:spacing w:val="-11"/>
          <w:w w:val="105"/>
          <w:sz w:val="18"/>
        </w:rPr>
        <w:t xml:space="preserve"> </w:t>
      </w:r>
      <w:r>
        <w:rPr>
          <w:w w:val="105"/>
          <w:sz w:val="18"/>
        </w:rPr>
        <w:t>permission</w:t>
      </w:r>
      <w:r>
        <w:rPr>
          <w:spacing w:val="-11"/>
          <w:w w:val="105"/>
          <w:sz w:val="18"/>
        </w:rPr>
        <w:t xml:space="preserve"> </w:t>
      </w:r>
      <w:r>
        <w:rPr>
          <w:w w:val="105"/>
          <w:sz w:val="18"/>
        </w:rPr>
        <w:t>to</w:t>
      </w:r>
      <w:r>
        <w:rPr>
          <w:spacing w:val="-11"/>
          <w:w w:val="105"/>
          <w:sz w:val="18"/>
        </w:rPr>
        <w:t xml:space="preserve"> </w:t>
      </w:r>
      <w:r>
        <w:rPr>
          <w:w w:val="105"/>
          <w:sz w:val="18"/>
        </w:rPr>
        <w:t>manage</w:t>
      </w:r>
      <w:r>
        <w:rPr>
          <w:spacing w:val="-11"/>
          <w:w w:val="105"/>
          <w:sz w:val="18"/>
        </w:rPr>
        <w:t xml:space="preserve"> </w:t>
      </w:r>
      <w:r>
        <w:rPr>
          <w:spacing w:val="-2"/>
          <w:w w:val="105"/>
          <w:sz w:val="18"/>
        </w:rPr>
        <w:t>products.</w:t>
      </w:r>
    </w:p>
    <w:p w14:paraId="54DF648D">
      <w:pPr>
        <w:pStyle w:val="11"/>
        <w:numPr>
          <w:ilvl w:val="1"/>
          <w:numId w:val="13"/>
        </w:numPr>
        <w:tabs>
          <w:tab w:val="left" w:pos="378"/>
        </w:tabs>
        <w:ind w:left="378" w:hanging="116"/>
        <w:rPr>
          <w:sz w:val="18"/>
        </w:rPr>
      </w:pPr>
      <w:r>
        <w:rPr>
          <w:w w:val="105"/>
          <w:sz w:val="18"/>
        </w:rPr>
        <w:t>The</w:t>
      </w:r>
      <w:r>
        <w:rPr>
          <w:spacing w:val="-13"/>
          <w:w w:val="105"/>
          <w:sz w:val="18"/>
        </w:rPr>
        <w:t xml:space="preserve"> </w:t>
      </w:r>
      <w:r>
        <w:rPr>
          <w:w w:val="105"/>
          <w:sz w:val="18"/>
        </w:rPr>
        <w:t>product</w:t>
      </w:r>
      <w:r>
        <w:rPr>
          <w:spacing w:val="-12"/>
          <w:w w:val="105"/>
          <w:sz w:val="18"/>
        </w:rPr>
        <w:t xml:space="preserve"> </w:t>
      </w:r>
      <w:r>
        <w:rPr>
          <w:w w:val="105"/>
          <w:sz w:val="18"/>
        </w:rPr>
        <w:t>management</w:t>
      </w:r>
      <w:r>
        <w:rPr>
          <w:spacing w:val="-12"/>
          <w:w w:val="105"/>
          <w:sz w:val="18"/>
        </w:rPr>
        <w:t xml:space="preserve"> </w:t>
      </w:r>
      <w:r>
        <w:rPr>
          <w:w w:val="105"/>
          <w:sz w:val="18"/>
        </w:rPr>
        <w:t>section</w:t>
      </w:r>
      <w:r>
        <w:rPr>
          <w:spacing w:val="-12"/>
          <w:w w:val="105"/>
          <w:sz w:val="18"/>
        </w:rPr>
        <w:t xml:space="preserve"> </w:t>
      </w:r>
      <w:r>
        <w:rPr>
          <w:w w:val="105"/>
          <w:sz w:val="18"/>
        </w:rPr>
        <w:t>is</w:t>
      </w:r>
      <w:r>
        <w:rPr>
          <w:spacing w:val="-12"/>
          <w:w w:val="105"/>
          <w:sz w:val="18"/>
        </w:rPr>
        <w:t xml:space="preserve"> </w:t>
      </w:r>
      <w:r>
        <w:rPr>
          <w:spacing w:val="-2"/>
          <w:w w:val="105"/>
          <w:sz w:val="18"/>
        </w:rPr>
        <w:t>available.</w:t>
      </w:r>
    </w:p>
    <w:p w14:paraId="54DF648E">
      <w:pPr>
        <w:pStyle w:val="4"/>
        <w:numPr>
          <w:ilvl w:val="0"/>
          <w:numId w:val="13"/>
        </w:numPr>
        <w:tabs>
          <w:tab w:val="left" w:pos="517"/>
        </w:tabs>
        <w:ind w:left="517" w:hanging="255"/>
      </w:pPr>
      <w:r>
        <w:t xml:space="preserve">Success </w:t>
      </w:r>
      <w:r>
        <w:rPr>
          <w:spacing w:val="-2"/>
        </w:rPr>
        <w:t>Scenario</w:t>
      </w:r>
    </w:p>
    <w:p w14:paraId="54DF6490">
      <w:pPr>
        <w:pStyle w:val="11"/>
        <w:numPr>
          <w:ilvl w:val="0"/>
          <w:numId w:val="22"/>
        </w:numPr>
        <w:tabs>
          <w:tab w:val="left" w:pos="478"/>
        </w:tabs>
        <w:rPr>
          <w:w w:val="105"/>
          <w:sz w:val="18"/>
        </w:rPr>
      </w:pPr>
      <w:r>
        <w:rPr>
          <w:w w:val="105"/>
          <w:sz w:val="18"/>
        </w:rPr>
        <w:t>Staff selects Manage Products option</w:t>
      </w:r>
    </w:p>
    <w:p w14:paraId="54DF6491">
      <w:pPr>
        <w:pStyle w:val="11"/>
        <w:numPr>
          <w:ilvl w:val="0"/>
          <w:numId w:val="22"/>
        </w:numPr>
        <w:tabs>
          <w:tab w:val="left" w:pos="478"/>
        </w:tabs>
        <w:rPr>
          <w:w w:val="105"/>
          <w:sz w:val="18"/>
        </w:rPr>
      </w:pPr>
      <w:r>
        <w:rPr>
          <w:w w:val="105"/>
          <w:sz w:val="18"/>
        </w:rPr>
        <w:t>The system will show the product management page</w:t>
      </w:r>
    </w:p>
    <w:p w14:paraId="54DF6492">
      <w:pPr>
        <w:pStyle w:val="11"/>
        <w:numPr>
          <w:ilvl w:val="0"/>
          <w:numId w:val="22"/>
        </w:numPr>
        <w:tabs>
          <w:tab w:val="left" w:pos="478"/>
        </w:tabs>
        <w:rPr>
          <w:w w:val="105"/>
          <w:sz w:val="18"/>
        </w:rPr>
      </w:pPr>
      <w:r>
        <w:rPr>
          <w:w w:val="105"/>
          <w:sz w:val="18"/>
        </w:rPr>
        <w:t>Add / Update / Delete – Bakery Product</w:t>
      </w:r>
    </w:p>
    <w:p w14:paraId="54DF6493">
      <w:pPr>
        <w:pStyle w:val="11"/>
        <w:numPr>
          <w:ilvl w:val="0"/>
          <w:numId w:val="22"/>
        </w:numPr>
        <w:tabs>
          <w:tab w:val="left" w:pos="478"/>
        </w:tabs>
        <w:rPr>
          <w:w w:val="105"/>
          <w:sz w:val="18"/>
        </w:rPr>
      </w:pPr>
      <w:r>
        <w:rPr>
          <w:w w:val="105"/>
          <w:sz w:val="18"/>
        </w:rPr>
        <w:t>The staff member enters the necessary information about the product</w:t>
      </w:r>
    </w:p>
    <w:p w14:paraId="54DF6494">
      <w:pPr>
        <w:pStyle w:val="11"/>
        <w:numPr>
          <w:ilvl w:val="0"/>
          <w:numId w:val="22"/>
        </w:numPr>
        <w:tabs>
          <w:tab w:val="left" w:pos="478"/>
        </w:tabs>
        <w:rPr>
          <w:w w:val="105"/>
          <w:sz w:val="18"/>
        </w:rPr>
      </w:pPr>
      <w:r>
        <w:rPr>
          <w:w w:val="105"/>
          <w:sz w:val="18"/>
        </w:rPr>
        <w:t>The system validates the information</w:t>
      </w:r>
    </w:p>
    <w:p w14:paraId="54DF6495">
      <w:pPr>
        <w:pStyle w:val="11"/>
        <w:numPr>
          <w:ilvl w:val="0"/>
          <w:numId w:val="22"/>
        </w:numPr>
        <w:tabs>
          <w:tab w:val="left" w:pos="478"/>
        </w:tabs>
        <w:rPr>
          <w:w w:val="105"/>
          <w:sz w:val="18"/>
        </w:rPr>
      </w:pPr>
      <w:r>
        <w:rPr>
          <w:w w:val="105"/>
          <w:sz w:val="18"/>
        </w:rPr>
        <w:t>The system saves the updated information</w:t>
      </w:r>
    </w:p>
    <w:p w14:paraId="54DF6496">
      <w:pPr>
        <w:pStyle w:val="11"/>
        <w:numPr>
          <w:ilvl w:val="0"/>
          <w:numId w:val="22"/>
        </w:numPr>
        <w:tabs>
          <w:tab w:val="left" w:pos="478"/>
        </w:tabs>
        <w:rPr>
          <w:sz w:val="18"/>
        </w:rPr>
      </w:pPr>
      <w:r>
        <w:rPr>
          <w:w w:val="105"/>
          <w:sz w:val="18"/>
        </w:rPr>
        <w:t>The system shows a success message</w:t>
      </w:r>
    </w:p>
    <w:p w14:paraId="54DF6497">
      <w:pPr>
        <w:pStyle w:val="4"/>
        <w:numPr>
          <w:ilvl w:val="0"/>
          <w:numId w:val="13"/>
        </w:numPr>
        <w:tabs>
          <w:tab w:val="left" w:pos="517"/>
        </w:tabs>
        <w:ind w:left="517" w:hanging="255"/>
      </w:pPr>
      <w:r>
        <w:t xml:space="preserve">Alternative </w:t>
      </w:r>
      <w:r>
        <w:rPr>
          <w:spacing w:val="-2"/>
        </w:rPr>
        <w:t>flow</w:t>
      </w:r>
    </w:p>
    <w:p w14:paraId="54DF6498">
      <w:pPr>
        <w:spacing w:before="158"/>
        <w:ind w:left="262"/>
        <w:rPr>
          <w:sz w:val="18"/>
        </w:rPr>
      </w:pPr>
      <w:r>
        <w:rPr>
          <w:rFonts w:ascii="Arial"/>
          <w:b/>
          <w:w w:val="105"/>
          <w:sz w:val="18"/>
        </w:rPr>
        <w:t>4a.</w:t>
      </w:r>
      <w:r>
        <w:rPr>
          <w:rFonts w:ascii="Arial"/>
          <w:b/>
          <w:spacing w:val="-13"/>
          <w:w w:val="105"/>
          <w:sz w:val="18"/>
        </w:rPr>
        <w:t xml:space="preserve"> </w:t>
      </w:r>
      <w:r>
        <w:rPr>
          <w:rFonts w:ascii="Arial"/>
          <w:b/>
          <w:w w:val="105"/>
          <w:sz w:val="18"/>
        </w:rPr>
        <w:t>Invalid</w:t>
      </w:r>
      <w:r>
        <w:rPr>
          <w:rFonts w:ascii="Arial"/>
          <w:b/>
          <w:spacing w:val="-13"/>
          <w:w w:val="105"/>
          <w:sz w:val="18"/>
        </w:rPr>
        <w:t xml:space="preserve"> </w:t>
      </w:r>
      <w:r>
        <w:rPr>
          <w:rFonts w:ascii="Arial"/>
          <w:b/>
          <w:w w:val="105"/>
          <w:sz w:val="18"/>
        </w:rPr>
        <w:t>Product</w:t>
      </w:r>
      <w:r>
        <w:rPr>
          <w:rFonts w:ascii="Arial"/>
          <w:b/>
          <w:spacing w:val="-12"/>
          <w:w w:val="105"/>
          <w:sz w:val="18"/>
        </w:rPr>
        <w:t xml:space="preserve"> </w:t>
      </w:r>
      <w:r>
        <w:rPr>
          <w:rFonts w:ascii="Arial"/>
          <w:b/>
          <w:w w:val="105"/>
          <w:sz w:val="18"/>
        </w:rPr>
        <w:t>Information.</w:t>
      </w:r>
      <w:r>
        <w:rPr>
          <w:rFonts w:ascii="Arial"/>
          <w:b/>
          <w:spacing w:val="-13"/>
          <w:w w:val="105"/>
          <w:sz w:val="18"/>
        </w:rPr>
        <w:t xml:space="preserve"> </w:t>
      </w:r>
      <w:r>
        <w:rPr>
          <w:w w:val="105"/>
          <w:sz w:val="18"/>
        </w:rPr>
        <w:t>Staff</w:t>
      </w:r>
      <w:r>
        <w:rPr>
          <w:spacing w:val="-13"/>
          <w:w w:val="105"/>
          <w:sz w:val="18"/>
        </w:rPr>
        <w:t xml:space="preserve"> </w:t>
      </w:r>
      <w:r>
        <w:rPr>
          <w:w w:val="105"/>
          <w:sz w:val="18"/>
        </w:rPr>
        <w:t>enters</w:t>
      </w:r>
      <w:r>
        <w:rPr>
          <w:spacing w:val="-12"/>
          <w:w w:val="105"/>
          <w:sz w:val="18"/>
        </w:rPr>
        <w:t xml:space="preserve"> </w:t>
      </w:r>
      <w:r>
        <w:rPr>
          <w:w w:val="105"/>
          <w:sz w:val="18"/>
        </w:rPr>
        <w:t>incomplete</w:t>
      </w:r>
      <w:r>
        <w:rPr>
          <w:spacing w:val="-13"/>
          <w:w w:val="105"/>
          <w:sz w:val="18"/>
        </w:rPr>
        <w:t xml:space="preserve"> </w:t>
      </w:r>
      <w:r>
        <w:rPr>
          <w:w w:val="105"/>
          <w:sz w:val="18"/>
        </w:rPr>
        <w:t>or</w:t>
      </w:r>
      <w:r>
        <w:rPr>
          <w:spacing w:val="-12"/>
          <w:w w:val="105"/>
          <w:sz w:val="18"/>
        </w:rPr>
        <w:t xml:space="preserve"> </w:t>
      </w:r>
      <w:r>
        <w:rPr>
          <w:w w:val="105"/>
          <w:sz w:val="18"/>
        </w:rPr>
        <w:t>invalid</w:t>
      </w:r>
      <w:r>
        <w:rPr>
          <w:spacing w:val="-13"/>
          <w:w w:val="105"/>
          <w:sz w:val="18"/>
        </w:rPr>
        <w:t xml:space="preserve"> </w:t>
      </w:r>
      <w:r>
        <w:rPr>
          <w:w w:val="105"/>
          <w:sz w:val="18"/>
        </w:rPr>
        <w:t>product</w:t>
      </w:r>
      <w:r>
        <w:rPr>
          <w:spacing w:val="-13"/>
          <w:w w:val="105"/>
          <w:sz w:val="18"/>
        </w:rPr>
        <w:t xml:space="preserve"> </w:t>
      </w:r>
      <w:r>
        <w:rPr>
          <w:spacing w:val="-2"/>
          <w:w w:val="105"/>
          <w:sz w:val="18"/>
        </w:rPr>
        <w:t>information.</w:t>
      </w:r>
    </w:p>
    <w:p w14:paraId="54DF6499">
      <w:pPr>
        <w:pStyle w:val="11"/>
        <w:numPr>
          <w:ilvl w:val="0"/>
          <w:numId w:val="23"/>
        </w:numPr>
        <w:tabs>
          <w:tab w:val="left" w:pos="478"/>
        </w:tabs>
        <w:ind w:left="478" w:hanging="216"/>
        <w:rPr>
          <w:sz w:val="18"/>
        </w:rPr>
      </w:pPr>
      <w:r>
        <w:rPr>
          <w:w w:val="105"/>
          <w:sz w:val="18"/>
        </w:rPr>
        <w:t>The</w:t>
      </w:r>
      <w:r>
        <w:rPr>
          <w:spacing w:val="-11"/>
          <w:w w:val="105"/>
          <w:sz w:val="18"/>
        </w:rPr>
        <w:t xml:space="preserve"> </w:t>
      </w:r>
      <w:r>
        <w:rPr>
          <w:w w:val="105"/>
          <w:sz w:val="18"/>
        </w:rPr>
        <w:t>system</w:t>
      </w:r>
      <w:r>
        <w:rPr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detects</w:t>
      </w:r>
      <w:r>
        <w:rPr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the</w:t>
      </w:r>
      <w:r>
        <w:rPr>
          <w:spacing w:val="-10"/>
          <w:w w:val="105"/>
          <w:sz w:val="18"/>
        </w:rPr>
        <w:t xml:space="preserve"> </w:t>
      </w:r>
      <w:r>
        <w:rPr>
          <w:spacing w:val="-2"/>
          <w:w w:val="105"/>
          <w:sz w:val="18"/>
        </w:rPr>
        <w:t>error.</w:t>
      </w:r>
    </w:p>
    <w:p w14:paraId="54DF649A">
      <w:pPr>
        <w:pStyle w:val="11"/>
        <w:numPr>
          <w:ilvl w:val="0"/>
          <w:numId w:val="23"/>
        </w:numPr>
        <w:tabs>
          <w:tab w:val="left" w:pos="478"/>
        </w:tabs>
        <w:ind w:left="478" w:hanging="216"/>
        <w:rPr>
          <w:sz w:val="18"/>
        </w:rPr>
      </w:pPr>
      <w:r>
        <w:rPr>
          <w:w w:val="105"/>
          <w:sz w:val="18"/>
        </w:rPr>
        <w:t>The</w:t>
      </w:r>
      <w:r>
        <w:rPr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system</w:t>
      </w:r>
      <w:r>
        <w:rPr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displays</w:t>
      </w:r>
      <w:r>
        <w:rPr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an</w:t>
      </w:r>
      <w:r>
        <w:rPr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error</w:t>
      </w:r>
      <w:r>
        <w:rPr>
          <w:spacing w:val="-10"/>
          <w:w w:val="105"/>
          <w:sz w:val="18"/>
        </w:rPr>
        <w:t xml:space="preserve"> </w:t>
      </w:r>
      <w:r>
        <w:rPr>
          <w:spacing w:val="-2"/>
          <w:w w:val="105"/>
          <w:sz w:val="18"/>
        </w:rPr>
        <w:t>message.</w:t>
      </w:r>
    </w:p>
    <w:p w14:paraId="54DF649B">
      <w:pPr>
        <w:pStyle w:val="11"/>
        <w:numPr>
          <w:ilvl w:val="0"/>
          <w:numId w:val="23"/>
        </w:numPr>
        <w:tabs>
          <w:tab w:val="left" w:pos="478"/>
        </w:tabs>
        <w:ind w:left="478" w:hanging="216"/>
        <w:rPr>
          <w:sz w:val="18"/>
        </w:rPr>
      </w:pPr>
      <w:r>
        <w:rPr>
          <w:w w:val="105"/>
          <w:sz w:val="18"/>
        </w:rPr>
        <w:t>Staff</w:t>
      </w:r>
      <w:r>
        <w:rPr>
          <w:spacing w:val="-11"/>
          <w:w w:val="105"/>
          <w:sz w:val="18"/>
        </w:rPr>
        <w:t xml:space="preserve"> </w:t>
      </w:r>
      <w:r>
        <w:rPr>
          <w:w w:val="105"/>
          <w:sz w:val="18"/>
        </w:rPr>
        <w:t>corrects</w:t>
      </w:r>
      <w:r>
        <w:rPr>
          <w:spacing w:val="-11"/>
          <w:w w:val="105"/>
          <w:sz w:val="18"/>
        </w:rPr>
        <w:t xml:space="preserve"> </w:t>
      </w:r>
      <w:r>
        <w:rPr>
          <w:w w:val="105"/>
          <w:sz w:val="18"/>
        </w:rPr>
        <w:t>the</w:t>
      </w:r>
      <w:r>
        <w:rPr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information</w:t>
      </w:r>
      <w:r>
        <w:rPr>
          <w:spacing w:val="-11"/>
          <w:w w:val="105"/>
          <w:sz w:val="18"/>
        </w:rPr>
        <w:t xml:space="preserve"> </w:t>
      </w:r>
      <w:r>
        <w:rPr>
          <w:w w:val="105"/>
          <w:sz w:val="18"/>
        </w:rPr>
        <w:t>and</w:t>
      </w:r>
      <w:r>
        <w:rPr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submits</w:t>
      </w:r>
      <w:r>
        <w:rPr>
          <w:spacing w:val="-11"/>
          <w:w w:val="105"/>
          <w:sz w:val="18"/>
        </w:rPr>
        <w:t xml:space="preserve"> </w:t>
      </w:r>
      <w:r>
        <w:rPr>
          <w:w w:val="105"/>
          <w:sz w:val="18"/>
        </w:rPr>
        <w:t>it</w:t>
      </w:r>
      <w:r>
        <w:rPr>
          <w:spacing w:val="-10"/>
          <w:w w:val="105"/>
          <w:sz w:val="18"/>
        </w:rPr>
        <w:t xml:space="preserve"> </w:t>
      </w:r>
      <w:r>
        <w:rPr>
          <w:spacing w:val="-2"/>
          <w:w w:val="105"/>
          <w:sz w:val="18"/>
        </w:rPr>
        <w:t>again.</w:t>
      </w:r>
    </w:p>
    <w:p w14:paraId="54DF649C">
      <w:pPr>
        <w:pStyle w:val="4"/>
        <w:numPr>
          <w:ilvl w:val="0"/>
          <w:numId w:val="13"/>
        </w:numPr>
        <w:tabs>
          <w:tab w:val="left" w:pos="517"/>
        </w:tabs>
        <w:spacing w:before="161"/>
        <w:ind w:left="517" w:hanging="255"/>
      </w:pPr>
      <w:r>
        <w:rPr>
          <w:spacing w:val="-2"/>
        </w:rPr>
        <w:t>Postconditions</w:t>
      </w:r>
    </w:p>
    <w:p w14:paraId="226B500D">
      <w:pPr>
        <w:pStyle w:val="11"/>
        <w:widowControl/>
        <w:autoSpaceDE/>
        <w:autoSpaceDN/>
        <w:ind w:left="469" w:firstLine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hAnsi="Symbol"/>
        </w:rPr>
        <w:t></w:t>
      </w:r>
      <w:r>
        <w:t xml:space="preserve">  The product information is successfully added, updated, or deleted.</w:t>
      </w:r>
    </w:p>
    <w:p w14:paraId="09EAC5B6">
      <w:pPr>
        <w:pStyle w:val="11"/>
        <w:ind w:left="469" w:firstLine="0"/>
      </w:pPr>
      <w:r>
        <w:rPr>
          <w:rFonts w:hAnsi="Symbol"/>
        </w:rPr>
        <w:t></w:t>
      </w:r>
      <w:r>
        <w:t xml:space="preserve">  The product list contains the latest information.</w:t>
      </w:r>
    </w:p>
    <w:p w14:paraId="54DF649F">
      <w:pPr>
        <w:pStyle w:val="4"/>
        <w:ind w:left="469"/>
        <w:rPr>
          <w:b w:val="0"/>
          <w:bCs w:val="0"/>
        </w:rPr>
      </w:pPr>
      <w:r>
        <w:rPr>
          <w:rFonts w:hAnsi="Symbol"/>
          <w:b w:val="0"/>
          <w:bCs w:val="0"/>
        </w:rPr>
        <w:t></w:t>
      </w:r>
      <w:r>
        <w:rPr>
          <w:b w:val="0"/>
          <w:bCs w:val="0"/>
        </w:rPr>
        <w:t xml:space="preserve">  The updated product information is available to customers.</w:t>
      </w:r>
    </w:p>
    <w:p w14:paraId="3D646E85">
      <w:pPr>
        <w:tabs>
          <w:tab w:val="left" w:pos="694"/>
        </w:tabs>
        <w:spacing w:before="167"/>
        <w:ind w:left="461"/>
        <w:rPr>
          <w:w w:val="105"/>
          <w:sz w:val="18"/>
          <w:szCs w:val="18"/>
        </w:rPr>
      </w:pPr>
      <w:r>
        <w:rPr>
          <w:b/>
          <w:bCs/>
          <w:w w:val="105"/>
          <w:sz w:val="18"/>
          <w:szCs w:val="18"/>
        </w:rPr>
        <w:t>User Story 1:</w:t>
      </w:r>
      <w:r>
        <w:rPr>
          <w:w w:val="105"/>
          <w:sz w:val="18"/>
          <w:szCs w:val="18"/>
        </w:rPr>
        <w:t xml:space="preserve"> </w:t>
      </w:r>
    </w:p>
    <w:p w14:paraId="21F24B90">
      <w:pPr>
        <w:tabs>
          <w:tab w:val="left" w:pos="694"/>
        </w:tabs>
        <w:spacing w:before="167"/>
        <w:ind w:left="461"/>
        <w:rPr>
          <w:sz w:val="18"/>
        </w:rPr>
      </w:pPr>
      <w:r>
        <w:rPr>
          <w:w w:val="105"/>
          <w:sz w:val="18"/>
          <w:szCs w:val="18"/>
        </w:rPr>
        <w:t>As bakery staff, I want to add a bakery product so that the new product appears in the product list.</w:t>
      </w:r>
    </w:p>
    <w:p w14:paraId="54DF64A1">
      <w:pPr>
        <w:pStyle w:val="11"/>
        <w:numPr>
          <w:ilvl w:val="2"/>
          <w:numId w:val="13"/>
        </w:numPr>
        <w:tabs>
          <w:tab w:val="left" w:pos="694"/>
        </w:tabs>
        <w:spacing w:before="167"/>
        <w:ind w:hanging="232"/>
        <w:rPr>
          <w:sz w:val="18"/>
        </w:rPr>
      </w:pPr>
      <w:r>
        <w:rPr>
          <w:rFonts w:ascii="Arial" w:hAnsi="Arial"/>
          <w:b/>
          <w:sz w:val="18"/>
        </w:rPr>
        <w:t>Who:</w:t>
      </w:r>
      <w:r>
        <w:rPr>
          <w:rFonts w:ascii="Arial" w:hAnsi="Arial"/>
          <w:b/>
          <w:spacing w:val="2"/>
          <w:sz w:val="18"/>
        </w:rPr>
        <w:t xml:space="preserve"> </w:t>
      </w:r>
      <w:r>
        <w:rPr>
          <w:sz w:val="18"/>
        </w:rPr>
        <w:t>I</w:t>
      </w:r>
      <w:r>
        <w:rPr>
          <w:spacing w:val="3"/>
          <w:sz w:val="18"/>
        </w:rPr>
        <w:t xml:space="preserve"> </w:t>
      </w:r>
      <w:r>
        <w:rPr>
          <w:sz w:val="18"/>
        </w:rPr>
        <w:t>am</w:t>
      </w:r>
      <w:r>
        <w:rPr>
          <w:spacing w:val="3"/>
          <w:sz w:val="18"/>
        </w:rPr>
        <w:t xml:space="preserve"> </w:t>
      </w:r>
      <w:r>
        <w:rPr>
          <w:sz w:val="18"/>
        </w:rPr>
        <w:t>a</w:t>
      </w:r>
      <w:r>
        <w:rPr>
          <w:spacing w:val="3"/>
          <w:sz w:val="18"/>
        </w:rPr>
        <w:t xml:space="preserve"> </w:t>
      </w:r>
      <w:r>
        <w:rPr>
          <w:sz w:val="18"/>
        </w:rPr>
        <w:t>bakery</w:t>
      </w:r>
      <w:r>
        <w:rPr>
          <w:spacing w:val="3"/>
          <w:sz w:val="18"/>
        </w:rPr>
        <w:t xml:space="preserve"> </w:t>
      </w:r>
      <w:r>
        <w:rPr>
          <w:sz w:val="18"/>
        </w:rPr>
        <w:t>staff</w:t>
      </w:r>
      <w:r>
        <w:rPr>
          <w:spacing w:val="3"/>
          <w:sz w:val="18"/>
        </w:rPr>
        <w:t xml:space="preserve"> </w:t>
      </w:r>
      <w:r>
        <w:rPr>
          <w:spacing w:val="-2"/>
          <w:sz w:val="18"/>
        </w:rPr>
        <w:t>member.</w:t>
      </w:r>
    </w:p>
    <w:p w14:paraId="54DF64A2">
      <w:pPr>
        <w:pStyle w:val="11"/>
        <w:numPr>
          <w:ilvl w:val="2"/>
          <w:numId w:val="13"/>
        </w:numPr>
        <w:tabs>
          <w:tab w:val="left" w:pos="694"/>
        </w:tabs>
        <w:spacing w:before="154"/>
        <w:ind w:hanging="232"/>
        <w:rPr>
          <w:sz w:val="18"/>
        </w:rPr>
      </w:pPr>
      <w:r>
        <w:rPr>
          <w:rFonts w:ascii="Arial" w:hAnsi="Arial"/>
          <w:b/>
          <w:sz w:val="18"/>
        </w:rPr>
        <w:t>What:</w:t>
      </w:r>
      <w:r>
        <w:rPr>
          <w:rFonts w:ascii="Arial" w:hAnsi="Arial"/>
          <w:b/>
          <w:spacing w:val="3"/>
          <w:sz w:val="18"/>
        </w:rPr>
        <w:t xml:space="preserve"> </w:t>
      </w:r>
      <w:r>
        <w:rPr>
          <w:sz w:val="18"/>
        </w:rPr>
        <w:t>I</w:t>
      </w:r>
      <w:r>
        <w:rPr>
          <w:spacing w:val="3"/>
          <w:sz w:val="18"/>
        </w:rPr>
        <w:t xml:space="preserve"> </w:t>
      </w:r>
      <w:r>
        <w:rPr>
          <w:sz w:val="18"/>
        </w:rPr>
        <w:t>want</w:t>
      </w:r>
      <w:r>
        <w:rPr>
          <w:spacing w:val="4"/>
          <w:sz w:val="18"/>
        </w:rPr>
        <w:t xml:space="preserve"> </w:t>
      </w:r>
      <w:r>
        <w:rPr>
          <w:sz w:val="18"/>
        </w:rPr>
        <w:t>to</w:t>
      </w:r>
      <w:r>
        <w:rPr>
          <w:spacing w:val="3"/>
          <w:sz w:val="18"/>
        </w:rPr>
        <w:t xml:space="preserve"> </w:t>
      </w:r>
      <w:r>
        <w:rPr>
          <w:sz w:val="18"/>
        </w:rPr>
        <w:t>add</w:t>
      </w:r>
      <w:r>
        <w:rPr>
          <w:spacing w:val="3"/>
          <w:sz w:val="18"/>
        </w:rPr>
        <w:t xml:space="preserve"> </w:t>
      </w:r>
      <w:r>
        <w:rPr>
          <w:sz w:val="18"/>
        </w:rPr>
        <w:t>or</w:t>
      </w:r>
      <w:r>
        <w:rPr>
          <w:spacing w:val="4"/>
          <w:sz w:val="18"/>
        </w:rPr>
        <w:t xml:space="preserve"> </w:t>
      </w:r>
      <w:r>
        <w:rPr>
          <w:sz w:val="18"/>
        </w:rPr>
        <w:t>update</w:t>
      </w:r>
      <w:r>
        <w:rPr>
          <w:spacing w:val="3"/>
          <w:sz w:val="18"/>
        </w:rPr>
        <w:t xml:space="preserve"> </w:t>
      </w:r>
      <w:r>
        <w:rPr>
          <w:sz w:val="18"/>
        </w:rPr>
        <w:t>product</w:t>
      </w:r>
      <w:r>
        <w:rPr>
          <w:spacing w:val="3"/>
          <w:sz w:val="18"/>
        </w:rPr>
        <w:t xml:space="preserve"> </w:t>
      </w:r>
      <w:r>
        <w:rPr>
          <w:spacing w:val="-2"/>
          <w:sz w:val="18"/>
        </w:rPr>
        <w:t>information.</w:t>
      </w:r>
    </w:p>
    <w:p w14:paraId="54DF64A3">
      <w:pPr>
        <w:pStyle w:val="11"/>
        <w:numPr>
          <w:ilvl w:val="2"/>
          <w:numId w:val="13"/>
        </w:numPr>
        <w:tabs>
          <w:tab w:val="left" w:pos="694"/>
        </w:tabs>
        <w:spacing w:before="153"/>
        <w:ind w:hanging="232"/>
        <w:rPr>
          <w:sz w:val="18"/>
        </w:rPr>
      </w:pPr>
      <w:r>
        <w:rPr>
          <w:rFonts w:ascii="Arial" w:hAnsi="Arial"/>
          <w:b/>
          <w:sz w:val="18"/>
        </w:rPr>
        <w:t>Why:</w:t>
      </w:r>
      <w:r>
        <w:rPr>
          <w:rFonts w:ascii="Arial" w:hAnsi="Arial"/>
          <w:b/>
          <w:spacing w:val="4"/>
          <w:sz w:val="18"/>
        </w:rPr>
        <w:t xml:space="preserve"> </w:t>
      </w:r>
      <w:r>
        <w:rPr>
          <w:sz w:val="18"/>
        </w:rPr>
        <w:t>Customers</w:t>
      </w:r>
      <w:r>
        <w:rPr>
          <w:spacing w:val="5"/>
          <w:sz w:val="18"/>
        </w:rPr>
        <w:t xml:space="preserve"> </w:t>
      </w:r>
      <w:r>
        <w:rPr>
          <w:sz w:val="18"/>
        </w:rPr>
        <w:t>can</w:t>
      </w:r>
      <w:r>
        <w:rPr>
          <w:spacing w:val="4"/>
          <w:sz w:val="18"/>
        </w:rPr>
        <w:t xml:space="preserve"> </w:t>
      </w:r>
      <w:r>
        <w:rPr>
          <w:sz w:val="18"/>
        </w:rPr>
        <w:t>see</w:t>
      </w:r>
      <w:r>
        <w:rPr>
          <w:spacing w:val="5"/>
          <w:sz w:val="18"/>
        </w:rPr>
        <w:t xml:space="preserve"> </w:t>
      </w:r>
      <w:r>
        <w:rPr>
          <w:sz w:val="18"/>
        </w:rPr>
        <w:t>the</w:t>
      </w:r>
      <w:r>
        <w:rPr>
          <w:spacing w:val="5"/>
          <w:sz w:val="18"/>
        </w:rPr>
        <w:t xml:space="preserve"> </w:t>
      </w:r>
      <w:r>
        <w:rPr>
          <w:sz w:val="18"/>
        </w:rPr>
        <w:t>correct</w:t>
      </w:r>
      <w:r>
        <w:rPr>
          <w:spacing w:val="4"/>
          <w:sz w:val="18"/>
        </w:rPr>
        <w:t xml:space="preserve"> </w:t>
      </w:r>
      <w:r>
        <w:rPr>
          <w:sz w:val="18"/>
        </w:rPr>
        <w:t>bakery</w:t>
      </w:r>
      <w:r>
        <w:rPr>
          <w:spacing w:val="5"/>
          <w:sz w:val="18"/>
        </w:rPr>
        <w:t xml:space="preserve"> </w:t>
      </w:r>
      <w:r>
        <w:rPr>
          <w:spacing w:val="-2"/>
          <w:sz w:val="18"/>
        </w:rPr>
        <w:t>products.</w:t>
      </w:r>
    </w:p>
    <w:p w14:paraId="54DF64A4">
      <w:pPr>
        <w:pStyle w:val="7"/>
        <w:spacing w:before="169"/>
        <w:ind w:left="262" w:firstLine="0"/>
        <w:rPr>
          <w:b/>
          <w:bCs/>
        </w:rPr>
      </w:pPr>
      <w:r>
        <w:rPr>
          <w:b/>
          <w:bCs/>
        </w:rPr>
        <w:t>Acceptance</w:t>
      </w:r>
      <w:r>
        <w:rPr>
          <w:b/>
          <w:bCs/>
          <w:spacing w:val="29"/>
        </w:rPr>
        <w:t xml:space="preserve"> </w:t>
      </w:r>
      <w:r>
        <w:rPr>
          <w:b/>
          <w:bCs/>
          <w:spacing w:val="-2"/>
        </w:rPr>
        <w:t>Criteria:</w:t>
      </w:r>
    </w:p>
    <w:p w14:paraId="54DF64A5">
      <w:pPr>
        <w:pStyle w:val="11"/>
        <w:numPr>
          <w:ilvl w:val="0"/>
          <w:numId w:val="24"/>
        </w:numPr>
        <w:tabs>
          <w:tab w:val="left" w:pos="694"/>
        </w:tabs>
        <w:spacing w:before="168"/>
        <w:ind w:hanging="232"/>
        <w:rPr>
          <w:sz w:val="18"/>
        </w:rPr>
      </w:pPr>
      <w:r>
        <w:rPr>
          <w:sz w:val="18"/>
        </w:rPr>
        <w:t>Scenario:</w:t>
      </w:r>
      <w:r>
        <w:rPr>
          <w:spacing w:val="5"/>
          <w:sz w:val="18"/>
        </w:rPr>
        <w:t xml:space="preserve"> </w:t>
      </w:r>
      <w:r>
        <w:rPr>
          <w:sz w:val="18"/>
        </w:rPr>
        <w:t>Valid</w:t>
      </w:r>
      <w:r>
        <w:rPr>
          <w:spacing w:val="6"/>
          <w:sz w:val="18"/>
        </w:rPr>
        <w:t xml:space="preserve"> </w:t>
      </w:r>
      <w:r>
        <w:rPr>
          <w:sz w:val="18"/>
        </w:rPr>
        <w:t>product</w:t>
      </w:r>
      <w:r>
        <w:rPr>
          <w:spacing w:val="6"/>
          <w:sz w:val="18"/>
        </w:rPr>
        <w:t xml:space="preserve"> </w:t>
      </w:r>
      <w:r>
        <w:rPr>
          <w:spacing w:val="-2"/>
          <w:sz w:val="18"/>
        </w:rPr>
        <w:t>information</w:t>
      </w:r>
    </w:p>
    <w:p w14:paraId="54DF64A6">
      <w:pPr>
        <w:pStyle w:val="11"/>
        <w:numPr>
          <w:ilvl w:val="0"/>
          <w:numId w:val="24"/>
        </w:numPr>
        <w:tabs>
          <w:tab w:val="left" w:pos="694"/>
        </w:tabs>
        <w:spacing w:before="153"/>
        <w:ind w:hanging="232"/>
        <w:rPr>
          <w:sz w:val="18"/>
        </w:rPr>
      </w:pPr>
      <w:r>
        <w:rPr>
          <w:rFonts w:ascii="Arial" w:hAnsi="Arial"/>
          <w:b/>
          <w:sz w:val="18"/>
        </w:rPr>
        <w:t>Given:</w:t>
      </w:r>
      <w:r>
        <w:rPr>
          <w:rFonts w:ascii="Arial" w:hAnsi="Arial"/>
          <w:b/>
          <w:spacing w:val="4"/>
          <w:sz w:val="18"/>
        </w:rPr>
        <w:t xml:space="preserve"> </w:t>
      </w:r>
      <w:r>
        <w:rPr>
          <w:sz w:val="18"/>
        </w:rPr>
        <w:t>the</w:t>
      </w:r>
      <w:r>
        <w:rPr>
          <w:spacing w:val="5"/>
          <w:sz w:val="18"/>
        </w:rPr>
        <w:t xml:space="preserve"> </w:t>
      </w:r>
      <w:r>
        <w:rPr>
          <w:sz w:val="18"/>
        </w:rPr>
        <w:t>staff</w:t>
      </w:r>
      <w:r>
        <w:rPr>
          <w:spacing w:val="5"/>
          <w:sz w:val="18"/>
        </w:rPr>
        <w:t xml:space="preserve"> </w:t>
      </w:r>
      <w:r>
        <w:rPr>
          <w:sz w:val="18"/>
        </w:rPr>
        <w:t>member</w:t>
      </w:r>
      <w:r>
        <w:rPr>
          <w:spacing w:val="4"/>
          <w:sz w:val="18"/>
        </w:rPr>
        <w:t xml:space="preserve"> </w:t>
      </w:r>
      <w:r>
        <w:rPr>
          <w:sz w:val="18"/>
        </w:rPr>
        <w:t>has</w:t>
      </w:r>
      <w:r>
        <w:rPr>
          <w:spacing w:val="5"/>
          <w:sz w:val="18"/>
        </w:rPr>
        <w:t xml:space="preserve"> </w:t>
      </w:r>
      <w:r>
        <w:rPr>
          <w:sz w:val="18"/>
        </w:rPr>
        <w:t>permission</w:t>
      </w:r>
      <w:r>
        <w:rPr>
          <w:spacing w:val="5"/>
          <w:sz w:val="18"/>
        </w:rPr>
        <w:t xml:space="preserve"> </w:t>
      </w:r>
      <w:r>
        <w:rPr>
          <w:sz w:val="18"/>
        </w:rPr>
        <w:t>to</w:t>
      </w:r>
      <w:r>
        <w:rPr>
          <w:spacing w:val="5"/>
          <w:sz w:val="18"/>
        </w:rPr>
        <w:t xml:space="preserve"> </w:t>
      </w:r>
      <w:r>
        <w:rPr>
          <w:sz w:val="18"/>
        </w:rPr>
        <w:t>manage</w:t>
      </w:r>
      <w:r>
        <w:rPr>
          <w:spacing w:val="4"/>
          <w:sz w:val="18"/>
        </w:rPr>
        <w:t xml:space="preserve"> </w:t>
      </w:r>
      <w:r>
        <w:rPr>
          <w:spacing w:val="-2"/>
          <w:sz w:val="18"/>
        </w:rPr>
        <w:t>products.</w:t>
      </w:r>
    </w:p>
    <w:p w14:paraId="54DF64A7">
      <w:pPr>
        <w:pStyle w:val="11"/>
        <w:numPr>
          <w:ilvl w:val="0"/>
          <w:numId w:val="24"/>
        </w:numPr>
        <w:tabs>
          <w:tab w:val="left" w:pos="694"/>
        </w:tabs>
        <w:spacing w:before="153"/>
        <w:ind w:hanging="232"/>
        <w:rPr>
          <w:sz w:val="18"/>
        </w:rPr>
      </w:pPr>
      <w:r>
        <w:rPr>
          <w:rFonts w:ascii="Arial" w:hAnsi="Arial"/>
          <w:b/>
          <w:sz w:val="18"/>
        </w:rPr>
        <w:t>When:</w:t>
      </w:r>
      <w:r>
        <w:rPr>
          <w:rFonts w:ascii="Arial" w:hAnsi="Arial"/>
          <w:b/>
          <w:spacing w:val="4"/>
          <w:sz w:val="18"/>
        </w:rPr>
        <w:t xml:space="preserve"> </w:t>
      </w:r>
      <w:r>
        <w:rPr>
          <w:sz w:val="18"/>
        </w:rPr>
        <w:t>the</w:t>
      </w:r>
      <w:r>
        <w:rPr>
          <w:spacing w:val="5"/>
          <w:sz w:val="18"/>
        </w:rPr>
        <w:t xml:space="preserve"> </w:t>
      </w:r>
      <w:r>
        <w:rPr>
          <w:sz w:val="18"/>
        </w:rPr>
        <w:t>staff</w:t>
      </w:r>
      <w:r>
        <w:rPr>
          <w:spacing w:val="5"/>
          <w:sz w:val="18"/>
        </w:rPr>
        <w:t xml:space="preserve"> </w:t>
      </w:r>
      <w:r>
        <w:rPr>
          <w:sz w:val="18"/>
        </w:rPr>
        <w:t>member</w:t>
      </w:r>
      <w:r>
        <w:rPr>
          <w:spacing w:val="4"/>
          <w:sz w:val="18"/>
        </w:rPr>
        <w:t xml:space="preserve"> </w:t>
      </w:r>
      <w:r>
        <w:rPr>
          <w:sz w:val="18"/>
        </w:rPr>
        <w:t>enters</w:t>
      </w:r>
      <w:r>
        <w:rPr>
          <w:spacing w:val="5"/>
          <w:sz w:val="18"/>
        </w:rPr>
        <w:t xml:space="preserve"> </w:t>
      </w:r>
      <w:r>
        <w:rPr>
          <w:sz w:val="18"/>
        </w:rPr>
        <w:t>valid</w:t>
      </w:r>
      <w:r>
        <w:rPr>
          <w:spacing w:val="5"/>
          <w:sz w:val="18"/>
        </w:rPr>
        <w:t xml:space="preserve"> </w:t>
      </w:r>
      <w:r>
        <w:rPr>
          <w:sz w:val="18"/>
        </w:rPr>
        <w:t>product</w:t>
      </w:r>
      <w:r>
        <w:rPr>
          <w:spacing w:val="4"/>
          <w:sz w:val="18"/>
        </w:rPr>
        <w:t xml:space="preserve"> </w:t>
      </w:r>
      <w:r>
        <w:rPr>
          <w:spacing w:val="-2"/>
          <w:sz w:val="18"/>
        </w:rPr>
        <w:t>information.</w:t>
      </w:r>
    </w:p>
    <w:p w14:paraId="54DF64A8">
      <w:pPr>
        <w:pStyle w:val="11"/>
        <w:rPr>
          <w:sz w:val="18"/>
        </w:rPr>
        <w:sectPr>
          <w:pgSz w:w="11910" w:h="16840"/>
          <w:pgMar w:top="840" w:right="708" w:bottom="500" w:left="708" w:header="0" w:footer="273" w:gutter="0"/>
          <w:cols w:space="720" w:num="1"/>
        </w:sectPr>
      </w:pPr>
    </w:p>
    <w:p w14:paraId="54DF64A9">
      <w:pPr>
        <w:pStyle w:val="11"/>
        <w:numPr>
          <w:ilvl w:val="0"/>
          <w:numId w:val="24"/>
        </w:numPr>
        <w:tabs>
          <w:tab w:val="left" w:pos="694"/>
        </w:tabs>
        <w:spacing w:before="58"/>
        <w:ind w:hanging="232"/>
        <w:rPr>
          <w:sz w:val="18"/>
        </w:rPr>
      </w:pPr>
      <w:r>
        <w:rPr>
          <w:rFonts w:ascii="Arial" w:hAnsi="Arial"/>
          <w:b/>
          <w:sz w:val="18"/>
        </w:rPr>
        <w:t>Then:</w:t>
      </w:r>
      <w:r>
        <w:rPr>
          <w:rFonts w:ascii="Arial" w:hAnsi="Arial"/>
          <w:b/>
          <w:spacing w:val="4"/>
          <w:sz w:val="18"/>
        </w:rPr>
        <w:t xml:space="preserve"> </w:t>
      </w:r>
      <w:r>
        <w:rPr>
          <w:sz w:val="18"/>
        </w:rPr>
        <w:t>the</w:t>
      </w:r>
      <w:r>
        <w:rPr>
          <w:spacing w:val="4"/>
          <w:sz w:val="18"/>
        </w:rPr>
        <w:t xml:space="preserve"> </w:t>
      </w:r>
      <w:r>
        <w:rPr>
          <w:sz w:val="18"/>
        </w:rPr>
        <w:t>system</w:t>
      </w:r>
      <w:r>
        <w:rPr>
          <w:spacing w:val="5"/>
          <w:sz w:val="18"/>
        </w:rPr>
        <w:t xml:space="preserve"> </w:t>
      </w:r>
      <w:r>
        <w:rPr>
          <w:sz w:val="18"/>
        </w:rPr>
        <w:t>saves</w:t>
      </w:r>
      <w:r>
        <w:rPr>
          <w:spacing w:val="4"/>
          <w:sz w:val="18"/>
        </w:rPr>
        <w:t xml:space="preserve"> </w:t>
      </w:r>
      <w:r>
        <w:rPr>
          <w:sz w:val="18"/>
        </w:rPr>
        <w:t>the</w:t>
      </w:r>
      <w:r>
        <w:rPr>
          <w:spacing w:val="4"/>
          <w:sz w:val="18"/>
        </w:rPr>
        <w:t xml:space="preserve"> </w:t>
      </w:r>
      <w:r>
        <w:rPr>
          <w:sz w:val="18"/>
        </w:rPr>
        <w:t>product</w:t>
      </w:r>
      <w:r>
        <w:rPr>
          <w:spacing w:val="5"/>
          <w:sz w:val="18"/>
        </w:rPr>
        <w:t xml:space="preserve"> </w:t>
      </w:r>
      <w:r>
        <w:rPr>
          <w:spacing w:val="-2"/>
          <w:sz w:val="18"/>
        </w:rPr>
        <w:t>information.</w:t>
      </w:r>
    </w:p>
    <w:p w14:paraId="54DF64AA">
      <w:pPr>
        <w:pStyle w:val="11"/>
        <w:numPr>
          <w:ilvl w:val="0"/>
          <w:numId w:val="24"/>
        </w:numPr>
        <w:tabs>
          <w:tab w:val="left" w:pos="694"/>
        </w:tabs>
        <w:spacing w:before="153"/>
        <w:ind w:hanging="232"/>
        <w:rPr>
          <w:sz w:val="18"/>
        </w:rPr>
      </w:pPr>
      <w:r>
        <w:rPr>
          <w:rFonts w:ascii="Arial" w:hAnsi="Arial"/>
          <w:b/>
          <w:sz w:val="18"/>
        </w:rPr>
        <w:t>And:</w:t>
      </w:r>
      <w:r>
        <w:rPr>
          <w:rFonts w:ascii="Arial" w:hAnsi="Arial"/>
          <w:b/>
          <w:spacing w:val="3"/>
          <w:sz w:val="18"/>
        </w:rPr>
        <w:t xml:space="preserve"> </w:t>
      </w:r>
      <w:r>
        <w:rPr>
          <w:sz w:val="18"/>
        </w:rPr>
        <w:t>the</w:t>
      </w:r>
      <w:r>
        <w:rPr>
          <w:spacing w:val="4"/>
          <w:sz w:val="18"/>
        </w:rPr>
        <w:t xml:space="preserve"> </w:t>
      </w:r>
      <w:r>
        <w:rPr>
          <w:sz w:val="18"/>
        </w:rPr>
        <w:t>product</w:t>
      </w:r>
      <w:r>
        <w:rPr>
          <w:spacing w:val="4"/>
          <w:sz w:val="18"/>
        </w:rPr>
        <w:t xml:space="preserve"> </w:t>
      </w:r>
      <w:r>
        <w:rPr>
          <w:sz w:val="18"/>
        </w:rPr>
        <w:t>list</w:t>
      </w:r>
      <w:r>
        <w:rPr>
          <w:spacing w:val="4"/>
          <w:sz w:val="18"/>
        </w:rPr>
        <w:t xml:space="preserve"> </w:t>
      </w:r>
      <w:r>
        <w:rPr>
          <w:sz w:val="18"/>
        </w:rPr>
        <w:t>shows</w:t>
      </w:r>
      <w:r>
        <w:rPr>
          <w:spacing w:val="4"/>
          <w:sz w:val="18"/>
        </w:rPr>
        <w:t xml:space="preserve"> </w:t>
      </w:r>
      <w:r>
        <w:rPr>
          <w:sz w:val="18"/>
        </w:rPr>
        <w:t>the</w:t>
      </w:r>
      <w:r>
        <w:rPr>
          <w:spacing w:val="3"/>
          <w:sz w:val="18"/>
        </w:rPr>
        <w:t xml:space="preserve"> </w:t>
      </w:r>
      <w:r>
        <w:rPr>
          <w:sz w:val="18"/>
        </w:rPr>
        <w:t>latest</w:t>
      </w:r>
      <w:r>
        <w:rPr>
          <w:spacing w:val="4"/>
          <w:sz w:val="18"/>
        </w:rPr>
        <w:t xml:space="preserve"> </w:t>
      </w:r>
      <w:r>
        <w:rPr>
          <w:spacing w:val="-2"/>
          <w:sz w:val="18"/>
        </w:rPr>
        <w:t>information.</w:t>
      </w:r>
    </w:p>
    <w:p w14:paraId="4162E04C">
      <w:pPr>
        <w:pStyle w:val="11"/>
        <w:tabs>
          <w:tab w:val="left" w:pos="694"/>
        </w:tabs>
        <w:spacing w:before="167"/>
        <w:ind w:firstLine="0"/>
        <w:rPr>
          <w:sz w:val="18"/>
        </w:rPr>
      </w:pPr>
      <w:r>
        <w:rPr>
          <w:b/>
          <w:bCs/>
          <w:w w:val="105"/>
          <w:sz w:val="18"/>
          <w:szCs w:val="18"/>
        </w:rPr>
        <w:t>Story 2:</w:t>
      </w:r>
    </w:p>
    <w:p w14:paraId="7F1C378E">
      <w:pPr>
        <w:pStyle w:val="11"/>
        <w:tabs>
          <w:tab w:val="left" w:pos="694"/>
        </w:tabs>
        <w:spacing w:before="167"/>
        <w:ind w:firstLine="0"/>
        <w:rPr>
          <w:w w:val="105"/>
          <w:sz w:val="18"/>
          <w:szCs w:val="18"/>
        </w:rPr>
      </w:pPr>
      <w:r>
        <w:rPr>
          <w:b/>
          <w:bCs/>
          <w:w w:val="105"/>
          <w:sz w:val="18"/>
          <w:szCs w:val="18"/>
        </w:rPr>
        <w:t xml:space="preserve"> </w:t>
      </w:r>
      <w:r>
        <w:rPr>
          <w:w w:val="105"/>
          <w:sz w:val="18"/>
          <w:szCs w:val="18"/>
        </w:rPr>
        <w:t>As bakery staff, I want to update product information so that the product list contains current information.</w:t>
      </w:r>
    </w:p>
    <w:p w14:paraId="54DF64AC">
      <w:pPr>
        <w:pStyle w:val="11"/>
        <w:numPr>
          <w:ilvl w:val="0"/>
          <w:numId w:val="25"/>
        </w:numPr>
        <w:tabs>
          <w:tab w:val="left" w:pos="694"/>
        </w:tabs>
        <w:spacing w:before="167"/>
        <w:rPr>
          <w:sz w:val="18"/>
        </w:rPr>
      </w:pPr>
      <w:r>
        <w:rPr>
          <w:rFonts w:ascii="Arial" w:hAnsi="Arial"/>
          <w:b/>
          <w:bCs/>
          <w:sz w:val="18"/>
        </w:rPr>
        <w:t>Who:</w:t>
      </w:r>
      <w:r>
        <w:rPr>
          <w:rFonts w:ascii="Arial" w:hAnsi="Arial"/>
          <w:spacing w:val="2"/>
          <w:sz w:val="18"/>
        </w:rPr>
        <w:t xml:space="preserve"> </w:t>
      </w:r>
      <w:r>
        <w:rPr>
          <w:sz w:val="18"/>
        </w:rPr>
        <w:t>I</w:t>
      </w:r>
      <w:r>
        <w:rPr>
          <w:spacing w:val="3"/>
          <w:sz w:val="18"/>
        </w:rPr>
        <w:t xml:space="preserve"> </w:t>
      </w:r>
      <w:r>
        <w:rPr>
          <w:sz w:val="18"/>
        </w:rPr>
        <w:t>am</w:t>
      </w:r>
      <w:r>
        <w:rPr>
          <w:spacing w:val="3"/>
          <w:sz w:val="18"/>
        </w:rPr>
        <w:t xml:space="preserve"> </w:t>
      </w:r>
      <w:r>
        <w:rPr>
          <w:sz w:val="18"/>
        </w:rPr>
        <w:t>a</w:t>
      </w:r>
      <w:r>
        <w:rPr>
          <w:spacing w:val="3"/>
          <w:sz w:val="18"/>
        </w:rPr>
        <w:t xml:space="preserve"> </w:t>
      </w:r>
      <w:r>
        <w:rPr>
          <w:sz w:val="18"/>
        </w:rPr>
        <w:t>bakery</w:t>
      </w:r>
      <w:r>
        <w:rPr>
          <w:spacing w:val="3"/>
          <w:sz w:val="18"/>
        </w:rPr>
        <w:t xml:space="preserve"> </w:t>
      </w:r>
      <w:r>
        <w:rPr>
          <w:sz w:val="18"/>
        </w:rPr>
        <w:t>staff</w:t>
      </w:r>
      <w:r>
        <w:rPr>
          <w:spacing w:val="3"/>
          <w:sz w:val="18"/>
        </w:rPr>
        <w:t xml:space="preserve"> </w:t>
      </w:r>
      <w:r>
        <w:rPr>
          <w:spacing w:val="-2"/>
          <w:sz w:val="18"/>
        </w:rPr>
        <w:t>member.</w:t>
      </w:r>
    </w:p>
    <w:p w14:paraId="54DF64AD">
      <w:pPr>
        <w:pStyle w:val="11"/>
        <w:numPr>
          <w:ilvl w:val="2"/>
          <w:numId w:val="25"/>
        </w:numPr>
        <w:tabs>
          <w:tab w:val="left" w:pos="694"/>
        </w:tabs>
        <w:spacing w:before="154"/>
        <w:rPr>
          <w:sz w:val="18"/>
        </w:rPr>
      </w:pPr>
      <w:r>
        <w:rPr>
          <w:rFonts w:ascii="Arial" w:hAnsi="Arial"/>
          <w:b/>
          <w:sz w:val="18"/>
        </w:rPr>
        <w:t>What:</w:t>
      </w:r>
      <w:r>
        <w:rPr>
          <w:rFonts w:ascii="Arial" w:hAnsi="Arial"/>
          <w:b/>
          <w:spacing w:val="3"/>
          <w:sz w:val="18"/>
        </w:rPr>
        <w:t xml:space="preserve"> </w:t>
      </w:r>
      <w:r>
        <w:rPr>
          <w:sz w:val="18"/>
        </w:rPr>
        <w:t>I</w:t>
      </w:r>
      <w:r>
        <w:rPr>
          <w:spacing w:val="3"/>
          <w:sz w:val="18"/>
        </w:rPr>
        <w:t xml:space="preserve"> </w:t>
      </w:r>
      <w:r>
        <w:rPr>
          <w:sz w:val="18"/>
        </w:rPr>
        <w:t>want</w:t>
      </w:r>
      <w:r>
        <w:rPr>
          <w:spacing w:val="3"/>
          <w:sz w:val="18"/>
        </w:rPr>
        <w:t xml:space="preserve"> </w:t>
      </w:r>
      <w:r>
        <w:rPr>
          <w:sz w:val="18"/>
        </w:rPr>
        <w:t>to</w:t>
      </w:r>
      <w:r>
        <w:rPr>
          <w:spacing w:val="3"/>
          <w:sz w:val="18"/>
        </w:rPr>
        <w:t xml:space="preserve"> </w:t>
      </w:r>
      <w:r>
        <w:rPr>
          <w:sz w:val="18"/>
        </w:rPr>
        <w:t>remove</w:t>
      </w:r>
      <w:r>
        <w:rPr>
          <w:spacing w:val="3"/>
          <w:sz w:val="18"/>
        </w:rPr>
        <w:t xml:space="preserve"> </w:t>
      </w:r>
      <w:r>
        <w:rPr>
          <w:sz w:val="18"/>
        </w:rPr>
        <w:t>a</w:t>
      </w:r>
      <w:r>
        <w:rPr>
          <w:spacing w:val="4"/>
          <w:sz w:val="18"/>
        </w:rPr>
        <w:t xml:space="preserve"> </w:t>
      </w:r>
      <w:r>
        <w:rPr>
          <w:sz w:val="18"/>
        </w:rPr>
        <w:t>product</w:t>
      </w:r>
      <w:r>
        <w:rPr>
          <w:spacing w:val="3"/>
          <w:sz w:val="18"/>
        </w:rPr>
        <w:t xml:space="preserve"> </w:t>
      </w:r>
      <w:r>
        <w:rPr>
          <w:sz w:val="18"/>
        </w:rPr>
        <w:t>that</w:t>
      </w:r>
      <w:r>
        <w:rPr>
          <w:spacing w:val="3"/>
          <w:sz w:val="18"/>
        </w:rPr>
        <w:t xml:space="preserve"> </w:t>
      </w:r>
      <w:r>
        <w:rPr>
          <w:sz w:val="18"/>
        </w:rPr>
        <w:t>is</w:t>
      </w:r>
      <w:r>
        <w:rPr>
          <w:spacing w:val="3"/>
          <w:sz w:val="18"/>
        </w:rPr>
        <w:t xml:space="preserve"> </w:t>
      </w:r>
      <w:r>
        <w:rPr>
          <w:sz w:val="18"/>
        </w:rPr>
        <w:t>no</w:t>
      </w:r>
      <w:r>
        <w:rPr>
          <w:spacing w:val="3"/>
          <w:sz w:val="18"/>
        </w:rPr>
        <w:t xml:space="preserve"> </w:t>
      </w:r>
      <w:r>
        <w:rPr>
          <w:sz w:val="18"/>
        </w:rPr>
        <w:t>longer</w:t>
      </w:r>
      <w:r>
        <w:rPr>
          <w:spacing w:val="4"/>
          <w:sz w:val="18"/>
        </w:rPr>
        <w:t xml:space="preserve"> </w:t>
      </w:r>
      <w:r>
        <w:rPr>
          <w:spacing w:val="-2"/>
          <w:sz w:val="18"/>
        </w:rPr>
        <w:t>available.</w:t>
      </w:r>
    </w:p>
    <w:p w14:paraId="54DF64AE">
      <w:pPr>
        <w:pStyle w:val="11"/>
        <w:numPr>
          <w:ilvl w:val="2"/>
          <w:numId w:val="25"/>
        </w:numPr>
        <w:tabs>
          <w:tab w:val="left" w:pos="694"/>
        </w:tabs>
        <w:spacing w:before="153"/>
        <w:rPr>
          <w:sz w:val="18"/>
        </w:rPr>
      </w:pPr>
      <w:r>
        <w:rPr>
          <w:rFonts w:ascii="Arial" w:hAnsi="Arial"/>
          <w:b/>
          <w:sz w:val="18"/>
        </w:rPr>
        <w:t>Why:</w:t>
      </w:r>
      <w:r>
        <w:rPr>
          <w:rFonts w:ascii="Arial" w:hAnsi="Arial"/>
          <w:b/>
          <w:spacing w:val="4"/>
          <w:sz w:val="18"/>
        </w:rPr>
        <w:t xml:space="preserve"> </w:t>
      </w:r>
      <w:r>
        <w:rPr>
          <w:sz w:val="18"/>
        </w:rPr>
        <w:t>Customers</w:t>
      </w:r>
      <w:r>
        <w:rPr>
          <w:spacing w:val="4"/>
          <w:sz w:val="18"/>
        </w:rPr>
        <w:t xml:space="preserve"> </w:t>
      </w:r>
      <w:r>
        <w:rPr>
          <w:sz w:val="18"/>
        </w:rPr>
        <w:t>do</w:t>
      </w:r>
      <w:r>
        <w:rPr>
          <w:spacing w:val="4"/>
          <w:sz w:val="18"/>
        </w:rPr>
        <w:t xml:space="preserve"> </w:t>
      </w:r>
      <w:r>
        <w:rPr>
          <w:sz w:val="18"/>
        </w:rPr>
        <w:t>not</w:t>
      </w:r>
      <w:r>
        <w:rPr>
          <w:spacing w:val="4"/>
          <w:sz w:val="18"/>
        </w:rPr>
        <w:t xml:space="preserve"> </w:t>
      </w:r>
      <w:r>
        <w:rPr>
          <w:sz w:val="18"/>
        </w:rPr>
        <w:t>see</w:t>
      </w:r>
      <w:r>
        <w:rPr>
          <w:spacing w:val="5"/>
          <w:sz w:val="18"/>
        </w:rPr>
        <w:t xml:space="preserve"> </w:t>
      </w:r>
      <w:r>
        <w:rPr>
          <w:sz w:val="18"/>
        </w:rPr>
        <w:t>an</w:t>
      </w:r>
      <w:r>
        <w:rPr>
          <w:spacing w:val="4"/>
          <w:sz w:val="18"/>
        </w:rPr>
        <w:t xml:space="preserve"> </w:t>
      </w:r>
      <w:r>
        <w:rPr>
          <w:sz w:val="18"/>
        </w:rPr>
        <w:t>outdated</w:t>
      </w:r>
      <w:r>
        <w:rPr>
          <w:spacing w:val="4"/>
          <w:sz w:val="18"/>
        </w:rPr>
        <w:t xml:space="preserve"> </w:t>
      </w:r>
      <w:r>
        <w:rPr>
          <w:spacing w:val="-2"/>
          <w:sz w:val="18"/>
        </w:rPr>
        <w:t>product.</w:t>
      </w:r>
    </w:p>
    <w:p w14:paraId="54DF64AF">
      <w:pPr>
        <w:pStyle w:val="7"/>
        <w:spacing w:before="169"/>
        <w:ind w:left="262" w:firstLine="0"/>
        <w:rPr>
          <w:b/>
          <w:bCs/>
        </w:rPr>
      </w:pPr>
      <w:r>
        <w:rPr>
          <w:b/>
          <w:bCs/>
        </w:rPr>
        <w:t>Acceptance</w:t>
      </w:r>
      <w:r>
        <w:rPr>
          <w:b/>
          <w:bCs/>
          <w:spacing w:val="29"/>
        </w:rPr>
        <w:t xml:space="preserve"> </w:t>
      </w:r>
      <w:r>
        <w:rPr>
          <w:b/>
          <w:bCs/>
          <w:spacing w:val="-2"/>
        </w:rPr>
        <w:t>Criteria:</w:t>
      </w:r>
    </w:p>
    <w:p w14:paraId="54DF64B0">
      <w:pPr>
        <w:pStyle w:val="11"/>
        <w:numPr>
          <w:ilvl w:val="0"/>
          <w:numId w:val="24"/>
        </w:numPr>
        <w:tabs>
          <w:tab w:val="left" w:pos="694"/>
        </w:tabs>
        <w:spacing w:before="168"/>
        <w:ind w:hanging="232"/>
        <w:rPr>
          <w:sz w:val="18"/>
        </w:rPr>
      </w:pPr>
      <w:r>
        <w:rPr>
          <w:sz w:val="18"/>
        </w:rPr>
        <w:t>Scenario:</w:t>
      </w:r>
      <w:r>
        <w:rPr>
          <w:spacing w:val="6"/>
          <w:sz w:val="18"/>
        </w:rPr>
        <w:t xml:space="preserve"> </w:t>
      </w:r>
      <w:r>
        <w:rPr>
          <w:sz w:val="18"/>
        </w:rPr>
        <w:t>Product</w:t>
      </w:r>
      <w:r>
        <w:rPr>
          <w:spacing w:val="7"/>
          <w:sz w:val="18"/>
        </w:rPr>
        <w:t xml:space="preserve"> </w:t>
      </w:r>
      <w:r>
        <w:rPr>
          <w:spacing w:val="-2"/>
          <w:sz w:val="18"/>
        </w:rPr>
        <w:t>removal</w:t>
      </w:r>
    </w:p>
    <w:p w14:paraId="54DF64B1">
      <w:pPr>
        <w:pStyle w:val="11"/>
        <w:numPr>
          <w:ilvl w:val="0"/>
          <w:numId w:val="24"/>
        </w:numPr>
        <w:tabs>
          <w:tab w:val="left" w:pos="694"/>
        </w:tabs>
        <w:spacing w:before="153"/>
        <w:ind w:hanging="232"/>
        <w:rPr>
          <w:sz w:val="18"/>
        </w:rPr>
      </w:pPr>
      <w:r>
        <w:rPr>
          <w:rFonts w:ascii="Arial" w:hAnsi="Arial"/>
          <w:b/>
          <w:sz w:val="18"/>
        </w:rPr>
        <w:t>Given:</w:t>
      </w:r>
      <w:r>
        <w:rPr>
          <w:rFonts w:ascii="Arial" w:hAnsi="Arial"/>
          <w:b/>
          <w:spacing w:val="4"/>
          <w:sz w:val="18"/>
        </w:rPr>
        <w:t xml:space="preserve"> </w:t>
      </w:r>
      <w:r>
        <w:rPr>
          <w:sz w:val="18"/>
        </w:rPr>
        <w:t>the</w:t>
      </w:r>
      <w:r>
        <w:rPr>
          <w:spacing w:val="5"/>
          <w:sz w:val="18"/>
        </w:rPr>
        <w:t xml:space="preserve"> </w:t>
      </w:r>
      <w:r>
        <w:rPr>
          <w:sz w:val="18"/>
        </w:rPr>
        <w:t>staff</w:t>
      </w:r>
      <w:r>
        <w:rPr>
          <w:spacing w:val="5"/>
          <w:sz w:val="18"/>
        </w:rPr>
        <w:t xml:space="preserve"> </w:t>
      </w:r>
      <w:r>
        <w:rPr>
          <w:sz w:val="18"/>
        </w:rPr>
        <w:t>member</w:t>
      </w:r>
      <w:r>
        <w:rPr>
          <w:spacing w:val="4"/>
          <w:sz w:val="18"/>
        </w:rPr>
        <w:t xml:space="preserve"> </w:t>
      </w:r>
      <w:r>
        <w:rPr>
          <w:sz w:val="18"/>
        </w:rPr>
        <w:t>has</w:t>
      </w:r>
      <w:r>
        <w:rPr>
          <w:spacing w:val="5"/>
          <w:sz w:val="18"/>
        </w:rPr>
        <w:t xml:space="preserve"> </w:t>
      </w:r>
      <w:r>
        <w:rPr>
          <w:sz w:val="18"/>
        </w:rPr>
        <w:t>permission</w:t>
      </w:r>
      <w:r>
        <w:rPr>
          <w:spacing w:val="5"/>
          <w:sz w:val="18"/>
        </w:rPr>
        <w:t xml:space="preserve"> </w:t>
      </w:r>
      <w:r>
        <w:rPr>
          <w:sz w:val="18"/>
        </w:rPr>
        <w:t>to</w:t>
      </w:r>
      <w:r>
        <w:rPr>
          <w:spacing w:val="5"/>
          <w:sz w:val="18"/>
        </w:rPr>
        <w:t xml:space="preserve"> </w:t>
      </w:r>
      <w:r>
        <w:rPr>
          <w:sz w:val="18"/>
        </w:rPr>
        <w:t>manage</w:t>
      </w:r>
      <w:r>
        <w:rPr>
          <w:spacing w:val="4"/>
          <w:sz w:val="18"/>
        </w:rPr>
        <w:t xml:space="preserve"> </w:t>
      </w:r>
      <w:r>
        <w:rPr>
          <w:spacing w:val="-2"/>
          <w:sz w:val="18"/>
        </w:rPr>
        <w:t>products.</w:t>
      </w:r>
    </w:p>
    <w:p w14:paraId="54DF64B2">
      <w:pPr>
        <w:pStyle w:val="11"/>
        <w:numPr>
          <w:ilvl w:val="0"/>
          <w:numId w:val="24"/>
        </w:numPr>
        <w:tabs>
          <w:tab w:val="left" w:pos="694"/>
        </w:tabs>
        <w:spacing w:before="153"/>
        <w:ind w:hanging="232"/>
        <w:rPr>
          <w:sz w:val="18"/>
        </w:rPr>
      </w:pPr>
      <w:r>
        <w:rPr>
          <w:rFonts w:ascii="Arial" w:hAnsi="Arial"/>
          <w:b/>
          <w:sz w:val="18"/>
        </w:rPr>
        <w:t>When:</w:t>
      </w:r>
      <w:r>
        <w:rPr>
          <w:rFonts w:ascii="Arial" w:hAnsi="Arial"/>
          <w:b/>
          <w:spacing w:val="4"/>
          <w:sz w:val="18"/>
        </w:rPr>
        <w:t xml:space="preserve"> </w:t>
      </w:r>
      <w:r>
        <w:rPr>
          <w:sz w:val="18"/>
        </w:rPr>
        <w:t>the</w:t>
      </w:r>
      <w:r>
        <w:rPr>
          <w:spacing w:val="4"/>
          <w:sz w:val="18"/>
        </w:rPr>
        <w:t xml:space="preserve"> </w:t>
      </w:r>
      <w:r>
        <w:rPr>
          <w:sz w:val="18"/>
        </w:rPr>
        <w:t>staff</w:t>
      </w:r>
      <w:r>
        <w:rPr>
          <w:spacing w:val="4"/>
          <w:sz w:val="18"/>
        </w:rPr>
        <w:t xml:space="preserve"> </w:t>
      </w:r>
      <w:r>
        <w:rPr>
          <w:sz w:val="18"/>
        </w:rPr>
        <w:t>member</w:t>
      </w:r>
      <w:r>
        <w:rPr>
          <w:spacing w:val="5"/>
          <w:sz w:val="18"/>
        </w:rPr>
        <w:t xml:space="preserve"> </w:t>
      </w:r>
      <w:r>
        <w:rPr>
          <w:sz w:val="18"/>
        </w:rPr>
        <w:t>removes</w:t>
      </w:r>
      <w:r>
        <w:rPr>
          <w:spacing w:val="4"/>
          <w:sz w:val="18"/>
        </w:rPr>
        <w:t xml:space="preserve"> </w:t>
      </w:r>
      <w:r>
        <w:rPr>
          <w:sz w:val="18"/>
        </w:rPr>
        <w:t>a</w:t>
      </w:r>
      <w:r>
        <w:rPr>
          <w:spacing w:val="4"/>
          <w:sz w:val="18"/>
        </w:rPr>
        <w:t xml:space="preserve"> </w:t>
      </w:r>
      <w:r>
        <w:rPr>
          <w:spacing w:val="-2"/>
          <w:sz w:val="18"/>
        </w:rPr>
        <w:t>product.</w:t>
      </w:r>
    </w:p>
    <w:p w14:paraId="54DF64B3">
      <w:pPr>
        <w:pStyle w:val="11"/>
        <w:numPr>
          <w:ilvl w:val="0"/>
          <w:numId w:val="24"/>
        </w:numPr>
        <w:tabs>
          <w:tab w:val="left" w:pos="694"/>
        </w:tabs>
        <w:spacing w:before="154"/>
        <w:ind w:hanging="232"/>
        <w:rPr>
          <w:sz w:val="18"/>
        </w:rPr>
      </w:pPr>
      <w:r>
        <w:rPr>
          <w:rFonts w:ascii="Arial" w:hAnsi="Arial"/>
          <w:b/>
          <w:sz w:val="18"/>
        </w:rPr>
        <w:t>Then:</w:t>
      </w:r>
      <w:r>
        <w:rPr>
          <w:rFonts w:ascii="Arial" w:hAnsi="Arial"/>
          <w:b/>
          <w:spacing w:val="4"/>
          <w:sz w:val="18"/>
        </w:rPr>
        <w:t xml:space="preserve"> </w:t>
      </w:r>
      <w:r>
        <w:rPr>
          <w:sz w:val="18"/>
        </w:rPr>
        <w:t>the</w:t>
      </w:r>
      <w:r>
        <w:rPr>
          <w:spacing w:val="4"/>
          <w:sz w:val="18"/>
        </w:rPr>
        <w:t xml:space="preserve"> </w:t>
      </w:r>
      <w:r>
        <w:rPr>
          <w:sz w:val="18"/>
        </w:rPr>
        <w:t>system</w:t>
      </w:r>
      <w:r>
        <w:rPr>
          <w:spacing w:val="5"/>
          <w:sz w:val="18"/>
        </w:rPr>
        <w:t xml:space="preserve"> </w:t>
      </w:r>
      <w:r>
        <w:rPr>
          <w:sz w:val="18"/>
        </w:rPr>
        <w:t>saves</w:t>
      </w:r>
      <w:r>
        <w:rPr>
          <w:spacing w:val="4"/>
          <w:sz w:val="18"/>
        </w:rPr>
        <w:t xml:space="preserve"> </w:t>
      </w:r>
      <w:r>
        <w:rPr>
          <w:sz w:val="18"/>
        </w:rPr>
        <w:t>the</w:t>
      </w:r>
      <w:r>
        <w:rPr>
          <w:spacing w:val="4"/>
          <w:sz w:val="18"/>
        </w:rPr>
        <w:t xml:space="preserve"> </w:t>
      </w:r>
      <w:r>
        <w:rPr>
          <w:sz w:val="18"/>
        </w:rPr>
        <w:t>product</w:t>
      </w:r>
      <w:r>
        <w:rPr>
          <w:spacing w:val="5"/>
          <w:sz w:val="18"/>
        </w:rPr>
        <w:t xml:space="preserve"> </w:t>
      </w:r>
      <w:r>
        <w:rPr>
          <w:spacing w:val="-2"/>
          <w:sz w:val="18"/>
        </w:rPr>
        <w:t>change.</w:t>
      </w:r>
    </w:p>
    <w:p w14:paraId="54DF64B4">
      <w:pPr>
        <w:pStyle w:val="11"/>
        <w:numPr>
          <w:ilvl w:val="0"/>
          <w:numId w:val="24"/>
        </w:numPr>
        <w:tabs>
          <w:tab w:val="left" w:pos="694"/>
        </w:tabs>
        <w:spacing w:before="153"/>
        <w:ind w:hanging="232"/>
        <w:rPr>
          <w:sz w:val="18"/>
        </w:rPr>
      </w:pPr>
      <w:r>
        <w:rPr>
          <w:rFonts w:ascii="Arial" w:hAnsi="Arial"/>
          <w:b/>
          <w:sz w:val="18"/>
        </w:rPr>
        <w:t>And:</w:t>
      </w:r>
      <w:r>
        <w:rPr>
          <w:rFonts w:ascii="Arial" w:hAnsi="Arial"/>
          <w:b/>
          <w:spacing w:val="3"/>
          <w:sz w:val="18"/>
        </w:rPr>
        <w:t xml:space="preserve"> </w:t>
      </w:r>
      <w:r>
        <w:rPr>
          <w:sz w:val="18"/>
        </w:rPr>
        <w:t>the</w:t>
      </w:r>
      <w:r>
        <w:rPr>
          <w:spacing w:val="4"/>
          <w:sz w:val="18"/>
        </w:rPr>
        <w:t xml:space="preserve"> </w:t>
      </w:r>
      <w:r>
        <w:rPr>
          <w:sz w:val="18"/>
        </w:rPr>
        <w:t>product</w:t>
      </w:r>
      <w:r>
        <w:rPr>
          <w:spacing w:val="4"/>
          <w:sz w:val="18"/>
        </w:rPr>
        <w:t xml:space="preserve"> </w:t>
      </w:r>
      <w:r>
        <w:rPr>
          <w:sz w:val="18"/>
        </w:rPr>
        <w:t>is</w:t>
      </w:r>
      <w:r>
        <w:rPr>
          <w:spacing w:val="3"/>
          <w:sz w:val="18"/>
        </w:rPr>
        <w:t xml:space="preserve"> </w:t>
      </w:r>
      <w:r>
        <w:rPr>
          <w:sz w:val="18"/>
        </w:rPr>
        <w:t>no</w:t>
      </w:r>
      <w:r>
        <w:rPr>
          <w:spacing w:val="4"/>
          <w:sz w:val="18"/>
        </w:rPr>
        <w:t xml:space="preserve"> </w:t>
      </w:r>
      <w:r>
        <w:rPr>
          <w:sz w:val="18"/>
        </w:rPr>
        <w:t>longer</w:t>
      </w:r>
      <w:r>
        <w:rPr>
          <w:spacing w:val="4"/>
          <w:sz w:val="18"/>
        </w:rPr>
        <w:t xml:space="preserve"> </w:t>
      </w:r>
      <w:r>
        <w:rPr>
          <w:sz w:val="18"/>
        </w:rPr>
        <w:t>shown</w:t>
      </w:r>
      <w:r>
        <w:rPr>
          <w:spacing w:val="3"/>
          <w:sz w:val="18"/>
        </w:rPr>
        <w:t xml:space="preserve"> </w:t>
      </w:r>
      <w:r>
        <w:rPr>
          <w:sz w:val="18"/>
        </w:rPr>
        <w:t>as</w:t>
      </w:r>
      <w:r>
        <w:rPr>
          <w:spacing w:val="4"/>
          <w:sz w:val="18"/>
        </w:rPr>
        <w:t xml:space="preserve"> </w:t>
      </w:r>
      <w:r>
        <w:rPr>
          <w:sz w:val="18"/>
        </w:rPr>
        <w:t>an</w:t>
      </w:r>
      <w:r>
        <w:rPr>
          <w:spacing w:val="4"/>
          <w:sz w:val="18"/>
        </w:rPr>
        <w:t xml:space="preserve"> </w:t>
      </w:r>
      <w:r>
        <w:rPr>
          <w:sz w:val="18"/>
        </w:rPr>
        <w:t>available</w:t>
      </w:r>
      <w:r>
        <w:rPr>
          <w:spacing w:val="4"/>
          <w:sz w:val="18"/>
        </w:rPr>
        <w:t xml:space="preserve"> </w:t>
      </w:r>
      <w:r>
        <w:rPr>
          <w:spacing w:val="-2"/>
          <w:sz w:val="18"/>
        </w:rPr>
        <w:t>product.</w:t>
      </w:r>
    </w:p>
    <w:p w14:paraId="54DF64B5">
      <w:pPr>
        <w:pStyle w:val="4"/>
        <w:spacing w:before="146"/>
      </w:pPr>
      <w:r>
        <w:t xml:space="preserve">System Sequence Diagram: Manage </w:t>
      </w:r>
      <w:r>
        <w:rPr>
          <w:spacing w:val="-2"/>
        </w:rPr>
        <w:t>Products</w:t>
      </w:r>
    </w:p>
    <w:p w14:paraId="54DF64B6">
      <w:pPr>
        <w:pStyle w:val="7"/>
        <w:spacing w:before="8"/>
        <w:ind w:left="0" w:firstLine="0"/>
        <w:rPr>
          <w:rFonts w:ascii="Arial"/>
          <w:b/>
          <w:sz w:val="6"/>
        </w:rPr>
      </w:pPr>
    </w:p>
    <w:p w14:paraId="54DF64B7">
      <w:pPr>
        <w:pStyle w:val="7"/>
        <w:rPr>
          <w:rFonts w:ascii="Arial"/>
          <w:b/>
          <w:sz w:val="6"/>
        </w:rPr>
        <w:sectPr>
          <w:pgSz w:w="11910" w:h="16840"/>
          <w:pgMar w:top="840" w:right="708" w:bottom="500" w:left="708" w:header="0" w:footer="273" w:gutter="0"/>
          <w:cols w:space="720" w:num="1"/>
        </w:sectPr>
      </w:pPr>
      <w:bookmarkStart w:id="0" w:name="_GoBack"/>
      <w:bookmarkEnd w:id="0"/>
      <w:r>
        <w:rPr>
          <w:rFonts w:ascii="Arial"/>
          <w:b/>
          <w:sz w:val="6"/>
        </w:rPr>
        <w:drawing>
          <wp:inline distT="0" distB="0" distL="0" distR="0">
            <wp:extent cx="6663690" cy="4908550"/>
            <wp:effectExtent l="0" t="0" r="3810" b="6350"/>
            <wp:docPr id="179084057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840574" name="Picture 5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63690" cy="490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F64B8">
      <w:pPr>
        <w:pStyle w:val="7"/>
        <w:spacing w:before="174" w:line="312" w:lineRule="auto"/>
        <w:ind w:left="0" w:firstLine="0"/>
      </w:pPr>
    </w:p>
    <w:sectPr>
      <w:pgSz w:w="11910" w:h="16840"/>
      <w:pgMar w:top="840" w:right="708" w:bottom="500" w:left="708" w:header="0" w:footer="273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4DF64C7">
    <w:pPr>
      <w:pStyle w:val="7"/>
      <w:spacing w:before="0" w:line="200" w:lineRule="exact"/>
      <w:ind w:left="0" w:firstLin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2757805</wp:posOffset>
              </wp:positionH>
              <wp:positionV relativeFrom="page">
                <wp:posOffset>10353040</wp:posOffset>
              </wp:positionV>
              <wp:extent cx="2157730" cy="139065"/>
              <wp:effectExtent l="0" t="0" r="0" b="0"/>
              <wp:wrapNone/>
              <wp:docPr id="1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15773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4DF64CA">
                          <w:pPr>
                            <w:spacing w:before="14"/>
                            <w:ind w:left="20"/>
                            <w:rPr>
                              <w:sz w:val="16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" o:spid="_x0000_s1026" o:spt="202" type="#_x0000_t202" style="position:absolute;left:0pt;margin-left:217.15pt;margin-top:815.2pt;height:10.95pt;width:169.9pt;mso-position-horizontal-relative:page;mso-position-vertical-relative:page;z-index:-251657216;mso-width-relative:page;mso-height-relative:page;" filled="f" stroked="f" coordsize="21600,21600" o:gfxdata="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4DF64CA">
                    <w:pPr>
                      <w:spacing w:before="14"/>
                      <w:ind w:left="20"/>
                      <w:rPr>
                        <w:sz w:val="16"/>
                      </w:rPr>
                    </w:pP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multilevel"/>
    <w:tmpl w:val="9239341B"/>
    <w:lvl w:ilvl="0" w:tentative="0">
      <w:start w:val="1"/>
      <w:numFmt w:val="decimal"/>
      <w:lvlText w:val="%1)"/>
      <w:lvlJc w:val="left"/>
      <w:pPr>
        <w:ind w:left="479" w:hanging="218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3"/>
        <w:sz w:val="18"/>
        <w:szCs w:val="18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480" w:hanging="218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481" w:hanging="218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482" w:hanging="218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483" w:hanging="218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484" w:hanging="218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485" w:hanging="218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486" w:hanging="218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487" w:hanging="218"/>
      </w:pPr>
      <w:rPr>
        <w:rFonts w:hint="default"/>
        <w:lang w:val="en-US" w:eastAsia="en-US" w:bidi="ar-SA"/>
      </w:rPr>
    </w:lvl>
  </w:abstractNum>
  <w:abstractNum w:abstractNumId="1">
    <w:nsid w:val="B5E306ED"/>
    <w:multiLevelType w:val="multilevel"/>
    <w:tmpl w:val="B5E306ED"/>
    <w:lvl w:ilvl="0" w:tentative="0">
      <w:start w:val="0"/>
      <w:numFmt w:val="bullet"/>
      <w:lvlText w:val="•"/>
      <w:lvlJc w:val="left"/>
      <w:pPr>
        <w:ind w:left="379" w:hanging="117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3"/>
        <w:sz w:val="18"/>
        <w:szCs w:val="18"/>
        <w:lang w:val="en-US" w:eastAsia="en-US" w:bidi="ar-SA"/>
      </w:rPr>
    </w:lvl>
    <w:lvl w:ilvl="1" w:tentative="0">
      <w:start w:val="0"/>
      <w:numFmt w:val="bullet"/>
      <w:lvlText w:val="➢"/>
      <w:lvlJc w:val="left"/>
      <w:pPr>
        <w:ind w:left="694" w:hanging="233"/>
      </w:pPr>
      <w:rPr>
        <w:rFonts w:hint="default" w:ascii="MS Gothic" w:hAnsi="MS Gothic" w:eastAsia="MS Gothic" w:cs="MS Gothic"/>
        <w:b w:val="0"/>
        <w:bCs w:val="0"/>
        <w:i w:val="0"/>
        <w:iCs w:val="0"/>
        <w:spacing w:val="0"/>
        <w:w w:val="101"/>
        <w:sz w:val="18"/>
        <w:szCs w:val="18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787" w:hanging="233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875" w:hanging="233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963" w:hanging="233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050" w:hanging="233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138" w:hanging="233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226" w:hanging="233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314" w:hanging="233"/>
      </w:pPr>
      <w:rPr>
        <w:rFonts w:hint="default"/>
        <w:lang w:val="en-US" w:eastAsia="en-US" w:bidi="ar-SA"/>
      </w:rPr>
    </w:lvl>
  </w:abstractNum>
  <w:abstractNum w:abstractNumId="2">
    <w:nsid w:val="BF205925"/>
    <w:multiLevelType w:val="multilevel"/>
    <w:tmpl w:val="BF205925"/>
    <w:lvl w:ilvl="0" w:tentative="0">
      <w:start w:val="0"/>
      <w:numFmt w:val="bullet"/>
      <w:lvlText w:val="•"/>
      <w:lvlJc w:val="left"/>
      <w:pPr>
        <w:ind w:left="379" w:hanging="117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3"/>
        <w:sz w:val="18"/>
        <w:szCs w:val="18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390" w:hanging="117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401" w:hanging="117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412" w:hanging="117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423" w:hanging="117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434" w:hanging="117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445" w:hanging="117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456" w:hanging="117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467" w:hanging="117"/>
      </w:pPr>
      <w:rPr>
        <w:rFonts w:hint="default"/>
        <w:lang w:val="en-US" w:eastAsia="en-US" w:bidi="ar-SA"/>
      </w:rPr>
    </w:lvl>
  </w:abstractNum>
  <w:abstractNum w:abstractNumId="3">
    <w:nsid w:val="C8879AEF"/>
    <w:multiLevelType w:val="multilevel"/>
    <w:tmpl w:val="C8879AEF"/>
    <w:lvl w:ilvl="0" w:tentative="0">
      <w:start w:val="1"/>
      <w:numFmt w:val="decimal"/>
      <w:lvlText w:val="%1)"/>
      <w:lvlJc w:val="left"/>
      <w:pPr>
        <w:ind w:left="479" w:hanging="218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3"/>
        <w:sz w:val="18"/>
        <w:szCs w:val="18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480" w:hanging="218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481" w:hanging="218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482" w:hanging="218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483" w:hanging="218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484" w:hanging="218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485" w:hanging="218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486" w:hanging="218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487" w:hanging="218"/>
      </w:pPr>
      <w:rPr>
        <w:rFonts w:hint="default"/>
        <w:lang w:val="en-US" w:eastAsia="en-US" w:bidi="ar-SA"/>
      </w:rPr>
    </w:lvl>
  </w:abstractNum>
  <w:abstractNum w:abstractNumId="4">
    <w:nsid w:val="CF092B84"/>
    <w:multiLevelType w:val="multilevel"/>
    <w:tmpl w:val="CF092B84"/>
    <w:lvl w:ilvl="0" w:tentative="0">
      <w:start w:val="1"/>
      <w:numFmt w:val="decimal"/>
      <w:lvlText w:val="%1)"/>
      <w:lvlJc w:val="left"/>
      <w:pPr>
        <w:ind w:left="479" w:hanging="218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3"/>
        <w:sz w:val="18"/>
        <w:szCs w:val="18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480" w:hanging="218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481" w:hanging="218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482" w:hanging="218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483" w:hanging="218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484" w:hanging="218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485" w:hanging="218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486" w:hanging="218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487" w:hanging="218"/>
      </w:pPr>
      <w:rPr>
        <w:rFonts w:hint="default"/>
        <w:lang w:val="en-US" w:eastAsia="en-US" w:bidi="ar-SA"/>
      </w:rPr>
    </w:lvl>
  </w:abstractNum>
  <w:abstractNum w:abstractNumId="5">
    <w:nsid w:val="DCBA6B53"/>
    <w:multiLevelType w:val="multilevel"/>
    <w:tmpl w:val="DCBA6B53"/>
    <w:lvl w:ilvl="0" w:tentative="0">
      <w:start w:val="0"/>
      <w:numFmt w:val="bullet"/>
      <w:lvlText w:val="■"/>
      <w:lvlJc w:val="left"/>
      <w:pPr>
        <w:ind w:left="694" w:hanging="233"/>
      </w:pPr>
      <w:rPr>
        <w:rFonts w:hint="default" w:ascii="MS Gothic" w:hAnsi="MS Gothic" w:eastAsia="MS Gothic" w:cs="MS Gothic"/>
        <w:b w:val="0"/>
        <w:bCs w:val="0"/>
        <w:i w:val="0"/>
        <w:iCs w:val="0"/>
        <w:spacing w:val="0"/>
        <w:w w:val="101"/>
        <w:sz w:val="18"/>
        <w:szCs w:val="18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678" w:hanging="233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657" w:hanging="233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636" w:hanging="233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615" w:hanging="233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594" w:hanging="233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573" w:hanging="233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552" w:hanging="233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531" w:hanging="233"/>
      </w:pPr>
      <w:rPr>
        <w:rFonts w:hint="default"/>
        <w:lang w:val="en-US" w:eastAsia="en-US" w:bidi="ar-SA"/>
      </w:rPr>
    </w:lvl>
  </w:abstractNum>
  <w:abstractNum w:abstractNumId="6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595" w:hanging="334"/>
      </w:pPr>
      <w:rPr>
        <w:rFonts w:hint="default"/>
        <w:spacing w:val="0"/>
        <w:w w:val="100"/>
        <w:lang w:val="en-US" w:eastAsia="en-US" w:bidi="ar-SA"/>
      </w:rPr>
    </w:lvl>
    <w:lvl w:ilvl="1" w:tentative="0">
      <w:start w:val="1"/>
      <w:numFmt w:val="decimal"/>
      <w:lvlText w:val="%2)"/>
      <w:lvlJc w:val="left"/>
      <w:pPr>
        <w:ind w:left="479" w:hanging="218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3"/>
        <w:sz w:val="18"/>
        <w:szCs w:val="18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698" w:hanging="218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797" w:hanging="218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896" w:hanging="218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995" w:hanging="218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094" w:hanging="218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193" w:hanging="218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291" w:hanging="218"/>
      </w:pPr>
      <w:rPr>
        <w:rFonts w:hint="default"/>
        <w:lang w:val="en-US" w:eastAsia="en-US" w:bidi="ar-SA"/>
      </w:rPr>
    </w:lvl>
  </w:abstractNum>
  <w:abstractNum w:abstractNumId="7">
    <w:nsid w:val="0248C179"/>
    <w:multiLevelType w:val="multilevel"/>
    <w:tmpl w:val="0248C179"/>
    <w:lvl w:ilvl="0" w:tentative="0">
      <w:start w:val="1"/>
      <w:numFmt w:val="decimal"/>
      <w:lvlText w:val="%1."/>
      <w:lvlJc w:val="left"/>
      <w:pPr>
        <w:ind w:left="469" w:hanging="207"/>
      </w:pPr>
      <w:rPr>
        <w:rFonts w:hint="default"/>
        <w:spacing w:val="0"/>
        <w:w w:val="103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379" w:hanging="117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3"/>
        <w:sz w:val="18"/>
        <w:szCs w:val="18"/>
        <w:lang w:val="en-US" w:eastAsia="en-US" w:bidi="ar-SA"/>
      </w:rPr>
    </w:lvl>
    <w:lvl w:ilvl="2" w:tentative="0">
      <w:start w:val="0"/>
      <w:numFmt w:val="bullet"/>
      <w:lvlText w:val="➢"/>
      <w:lvlJc w:val="left"/>
      <w:pPr>
        <w:ind w:left="694" w:hanging="233"/>
      </w:pPr>
      <w:rPr>
        <w:rFonts w:hint="default" w:ascii="MS Gothic" w:hAnsi="MS Gothic" w:eastAsia="MS Gothic" w:cs="MS Gothic"/>
        <w:b w:val="0"/>
        <w:bCs w:val="0"/>
        <w:i w:val="0"/>
        <w:iCs w:val="0"/>
        <w:spacing w:val="0"/>
        <w:w w:val="101"/>
        <w:sz w:val="18"/>
        <w:szCs w:val="18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1923" w:hanging="233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147" w:hanging="233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371" w:hanging="233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594" w:hanging="233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818" w:hanging="233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042" w:hanging="233"/>
      </w:pPr>
      <w:rPr>
        <w:rFonts w:hint="default"/>
        <w:lang w:val="en-US" w:eastAsia="en-US" w:bidi="ar-SA"/>
      </w:rPr>
    </w:lvl>
  </w:abstractNum>
  <w:abstractNum w:abstractNumId="8">
    <w:nsid w:val="049C7D8D"/>
    <w:multiLevelType w:val="multilevel"/>
    <w:tmpl w:val="049C7D8D"/>
    <w:lvl w:ilvl="0" w:tentative="0">
      <w:start w:val="1"/>
      <w:numFmt w:val="decimal"/>
      <w:lvlText w:val="%1."/>
      <w:lvlJc w:val="left"/>
      <w:pPr>
        <w:ind w:left="469" w:hanging="207"/>
      </w:pPr>
      <w:rPr>
        <w:rFonts w:hint="default"/>
        <w:spacing w:val="0"/>
        <w:w w:val="103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379" w:hanging="117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3"/>
        <w:sz w:val="18"/>
        <w:szCs w:val="18"/>
        <w:lang w:val="en-US" w:eastAsia="en-US" w:bidi="ar-SA"/>
      </w:rPr>
    </w:lvl>
    <w:lvl w:ilvl="2" w:tentative="0">
      <w:start w:val="1"/>
      <w:numFmt w:val="upperRoman"/>
      <w:lvlText w:val="%3."/>
      <w:lvlJc w:val="right"/>
      <w:pPr>
        <w:ind w:left="810" w:hanging="360"/>
      </w:pPr>
    </w:lvl>
    <w:lvl w:ilvl="3" w:tentative="0">
      <w:start w:val="0"/>
      <w:numFmt w:val="bullet"/>
      <w:lvlText w:val="•"/>
      <w:lvlJc w:val="left"/>
      <w:pPr>
        <w:ind w:left="1923" w:hanging="233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147" w:hanging="233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371" w:hanging="233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594" w:hanging="233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818" w:hanging="233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042" w:hanging="233"/>
      </w:pPr>
      <w:rPr>
        <w:rFonts w:hint="default"/>
        <w:lang w:val="en-US" w:eastAsia="en-US" w:bidi="ar-SA"/>
      </w:rPr>
    </w:lvl>
  </w:abstractNum>
  <w:abstractNum w:abstractNumId="9">
    <w:nsid w:val="049D1C2A"/>
    <w:multiLevelType w:val="multilevel"/>
    <w:tmpl w:val="049D1C2A"/>
    <w:lvl w:ilvl="0" w:tentative="0">
      <w:start w:val="1"/>
      <w:numFmt w:val="bullet"/>
      <w:lvlText w:val=""/>
      <w:lvlJc w:val="left"/>
      <w:pPr>
        <w:ind w:left="63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902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622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342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062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782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502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222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942" w:hanging="360"/>
      </w:pPr>
      <w:rPr>
        <w:rFonts w:hint="default" w:ascii="Wingdings" w:hAnsi="Wingdings"/>
      </w:rPr>
    </w:lvl>
  </w:abstractNum>
  <w:abstractNum w:abstractNumId="10">
    <w:nsid w:val="14843E0E"/>
    <w:multiLevelType w:val="multilevel"/>
    <w:tmpl w:val="14843E0E"/>
    <w:lvl w:ilvl="0" w:tentative="0">
      <w:start w:val="1"/>
      <w:numFmt w:val="decimal"/>
      <w:lvlText w:val="%1."/>
      <w:lvlJc w:val="left"/>
      <w:pPr>
        <w:ind w:left="469" w:hanging="207"/>
      </w:pPr>
      <w:rPr>
        <w:rFonts w:hint="default"/>
        <w:spacing w:val="0"/>
        <w:w w:val="103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379" w:hanging="117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3"/>
        <w:sz w:val="18"/>
        <w:szCs w:val="18"/>
        <w:lang w:val="en-US" w:eastAsia="en-US" w:bidi="ar-SA"/>
      </w:rPr>
    </w:lvl>
    <w:lvl w:ilvl="2" w:tentative="0">
      <w:start w:val="1"/>
      <w:numFmt w:val="upperRoman"/>
      <w:lvlText w:val="%3."/>
      <w:lvlJc w:val="right"/>
      <w:pPr>
        <w:ind w:left="810" w:hanging="360"/>
      </w:pPr>
    </w:lvl>
    <w:lvl w:ilvl="3" w:tentative="0">
      <w:start w:val="0"/>
      <w:numFmt w:val="bullet"/>
      <w:lvlText w:val="•"/>
      <w:lvlJc w:val="left"/>
      <w:pPr>
        <w:ind w:left="1923" w:hanging="233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147" w:hanging="233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371" w:hanging="233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594" w:hanging="233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818" w:hanging="233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042" w:hanging="233"/>
      </w:pPr>
      <w:rPr>
        <w:rFonts w:hint="default"/>
        <w:lang w:val="en-US" w:eastAsia="en-US" w:bidi="ar-SA"/>
      </w:rPr>
    </w:lvl>
  </w:abstractNum>
  <w:abstractNum w:abstractNumId="11">
    <w:nsid w:val="1B774C8E"/>
    <w:multiLevelType w:val="multilevel"/>
    <w:tmpl w:val="1B774C8E"/>
    <w:lvl w:ilvl="0" w:tentative="0">
      <w:start w:val="1"/>
      <w:numFmt w:val="decimal"/>
      <w:lvlText w:val="%1."/>
      <w:lvlJc w:val="left"/>
      <w:pPr>
        <w:ind w:left="469" w:hanging="207"/>
      </w:pPr>
      <w:rPr>
        <w:rFonts w:hint="default"/>
        <w:spacing w:val="0"/>
        <w:w w:val="103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379" w:hanging="117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3"/>
        <w:sz w:val="18"/>
        <w:szCs w:val="18"/>
        <w:lang w:val="en-US" w:eastAsia="en-US" w:bidi="ar-SA"/>
      </w:rPr>
    </w:lvl>
    <w:lvl w:ilvl="2" w:tentative="0">
      <w:start w:val="0"/>
      <w:numFmt w:val="bullet"/>
      <w:lvlText w:val="➢"/>
      <w:lvlJc w:val="left"/>
      <w:pPr>
        <w:ind w:left="683" w:hanging="233"/>
      </w:pPr>
      <w:rPr>
        <w:rFonts w:hint="default" w:ascii="MS Gothic" w:hAnsi="MS Gothic" w:eastAsia="MS Gothic" w:cs="MS Gothic"/>
        <w:b w:val="0"/>
        <w:bCs w:val="0"/>
        <w:i w:val="0"/>
        <w:iCs w:val="0"/>
        <w:spacing w:val="0"/>
        <w:w w:val="101"/>
        <w:sz w:val="18"/>
        <w:szCs w:val="18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1923" w:hanging="233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147" w:hanging="233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371" w:hanging="233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594" w:hanging="233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818" w:hanging="233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042" w:hanging="233"/>
      </w:pPr>
      <w:rPr>
        <w:rFonts w:hint="default"/>
        <w:lang w:val="en-US" w:eastAsia="en-US" w:bidi="ar-SA"/>
      </w:rPr>
    </w:lvl>
  </w:abstractNum>
  <w:abstractNum w:abstractNumId="12">
    <w:nsid w:val="2470EC97"/>
    <w:multiLevelType w:val="multilevel"/>
    <w:tmpl w:val="2470EC97"/>
    <w:lvl w:ilvl="0" w:tentative="0">
      <w:start w:val="1"/>
      <w:numFmt w:val="decimal"/>
      <w:lvlText w:val="%1)"/>
      <w:lvlJc w:val="left"/>
      <w:pPr>
        <w:ind w:left="479" w:hanging="218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3"/>
        <w:sz w:val="18"/>
        <w:szCs w:val="18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480" w:hanging="218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481" w:hanging="218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482" w:hanging="218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483" w:hanging="218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484" w:hanging="218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485" w:hanging="218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486" w:hanging="218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487" w:hanging="218"/>
      </w:pPr>
      <w:rPr>
        <w:rFonts w:hint="default"/>
        <w:lang w:val="en-US" w:eastAsia="en-US" w:bidi="ar-SA"/>
      </w:rPr>
    </w:lvl>
  </w:abstractNum>
  <w:abstractNum w:abstractNumId="13">
    <w:nsid w:val="25B654F3"/>
    <w:multiLevelType w:val="multilevel"/>
    <w:tmpl w:val="25B654F3"/>
    <w:lvl w:ilvl="0" w:tentative="0">
      <w:start w:val="1"/>
      <w:numFmt w:val="decimal"/>
      <w:lvlText w:val="%1)"/>
      <w:lvlJc w:val="left"/>
      <w:pPr>
        <w:ind w:left="479" w:hanging="218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3"/>
        <w:sz w:val="18"/>
        <w:szCs w:val="18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480" w:hanging="218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481" w:hanging="218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482" w:hanging="218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483" w:hanging="218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484" w:hanging="218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485" w:hanging="218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486" w:hanging="218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487" w:hanging="218"/>
      </w:pPr>
      <w:rPr>
        <w:rFonts w:hint="default"/>
        <w:lang w:val="en-US" w:eastAsia="en-US" w:bidi="ar-SA"/>
      </w:rPr>
    </w:lvl>
  </w:abstractNum>
  <w:abstractNum w:abstractNumId="14">
    <w:nsid w:val="429472CF"/>
    <w:multiLevelType w:val="multilevel"/>
    <w:tmpl w:val="429472CF"/>
    <w:lvl w:ilvl="0" w:tentative="0">
      <w:start w:val="1"/>
      <w:numFmt w:val="bullet"/>
      <w:lvlText w:val=""/>
      <w:lvlJc w:val="left"/>
      <w:pPr>
        <w:ind w:left="593" w:hanging="233"/>
      </w:pPr>
      <w:rPr>
        <w:rFonts w:hint="default" w:ascii="Symbol" w:hAnsi="Symbol"/>
        <w:b w:val="0"/>
        <w:bCs w:val="0"/>
        <w:i w:val="0"/>
        <w:iCs w:val="0"/>
        <w:spacing w:val="0"/>
        <w:w w:val="101"/>
        <w:sz w:val="18"/>
        <w:szCs w:val="18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577" w:hanging="233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556" w:hanging="233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535" w:hanging="233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514" w:hanging="233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493" w:hanging="233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472" w:hanging="233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451" w:hanging="233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430" w:hanging="233"/>
      </w:pPr>
      <w:rPr>
        <w:rFonts w:hint="default"/>
        <w:lang w:val="en-US" w:eastAsia="en-US" w:bidi="ar-SA"/>
      </w:rPr>
    </w:lvl>
  </w:abstractNum>
  <w:abstractNum w:abstractNumId="15">
    <w:nsid w:val="4B59698A"/>
    <w:multiLevelType w:val="multilevel"/>
    <w:tmpl w:val="4B59698A"/>
    <w:lvl w:ilvl="0" w:tentative="0">
      <w:start w:val="0"/>
      <w:numFmt w:val="bullet"/>
      <w:lvlText w:val="•"/>
      <w:lvlJc w:val="left"/>
      <w:pPr>
        <w:ind w:left="379" w:hanging="117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3"/>
        <w:sz w:val="18"/>
        <w:szCs w:val="18"/>
        <w:lang w:val="en-US" w:eastAsia="en-US" w:bidi="ar-SA"/>
      </w:rPr>
    </w:lvl>
    <w:lvl w:ilvl="1" w:tentative="0">
      <w:start w:val="1"/>
      <w:numFmt w:val="upperRoman"/>
      <w:lvlText w:val="%2."/>
      <w:lvlJc w:val="right"/>
      <w:pPr>
        <w:ind w:left="821" w:hanging="360"/>
      </w:pPr>
    </w:lvl>
    <w:lvl w:ilvl="2" w:tentative="0">
      <w:start w:val="0"/>
      <w:numFmt w:val="bullet"/>
      <w:lvlText w:val="•"/>
      <w:lvlJc w:val="left"/>
      <w:pPr>
        <w:ind w:left="1787" w:hanging="233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875" w:hanging="233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963" w:hanging="233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050" w:hanging="233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138" w:hanging="233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226" w:hanging="233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314" w:hanging="233"/>
      </w:pPr>
      <w:rPr>
        <w:rFonts w:hint="default"/>
        <w:lang w:val="en-US" w:eastAsia="en-US" w:bidi="ar-SA"/>
      </w:rPr>
    </w:lvl>
  </w:abstractNum>
  <w:abstractNum w:abstractNumId="16">
    <w:nsid w:val="4D4DC07F"/>
    <w:multiLevelType w:val="multilevel"/>
    <w:tmpl w:val="4D4DC07F"/>
    <w:lvl w:ilvl="0" w:tentative="0">
      <w:start w:val="1"/>
      <w:numFmt w:val="decimal"/>
      <w:lvlText w:val="%1)"/>
      <w:lvlJc w:val="left"/>
      <w:pPr>
        <w:ind w:left="479" w:hanging="218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3"/>
        <w:sz w:val="18"/>
        <w:szCs w:val="18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480" w:hanging="218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481" w:hanging="218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482" w:hanging="218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483" w:hanging="218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484" w:hanging="218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485" w:hanging="218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486" w:hanging="218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487" w:hanging="218"/>
      </w:pPr>
      <w:rPr>
        <w:rFonts w:hint="default"/>
        <w:lang w:val="en-US" w:eastAsia="en-US" w:bidi="ar-SA"/>
      </w:rPr>
    </w:lvl>
  </w:abstractNum>
  <w:abstractNum w:abstractNumId="17">
    <w:nsid w:val="570A6934"/>
    <w:multiLevelType w:val="multilevel"/>
    <w:tmpl w:val="570A6934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2160" w:hanging="360"/>
      </w:pPr>
    </w:lvl>
    <w:lvl w:ilvl="2" w:tentative="0">
      <w:start w:val="1"/>
      <w:numFmt w:val="lowerRoman"/>
      <w:lvlText w:val="%3."/>
      <w:lvlJc w:val="right"/>
      <w:pPr>
        <w:ind w:left="2880" w:hanging="180"/>
      </w:pPr>
    </w:lvl>
    <w:lvl w:ilvl="3" w:tentative="0">
      <w:start w:val="1"/>
      <w:numFmt w:val="decimal"/>
      <w:lvlText w:val="%4."/>
      <w:lvlJc w:val="left"/>
      <w:pPr>
        <w:ind w:left="3600" w:hanging="360"/>
      </w:pPr>
    </w:lvl>
    <w:lvl w:ilvl="4" w:tentative="0">
      <w:start w:val="1"/>
      <w:numFmt w:val="lowerLetter"/>
      <w:lvlText w:val="%5."/>
      <w:lvlJc w:val="left"/>
      <w:pPr>
        <w:ind w:left="4320" w:hanging="360"/>
      </w:pPr>
    </w:lvl>
    <w:lvl w:ilvl="5" w:tentative="0">
      <w:start w:val="1"/>
      <w:numFmt w:val="lowerRoman"/>
      <w:lvlText w:val="%6."/>
      <w:lvlJc w:val="right"/>
      <w:pPr>
        <w:ind w:left="5040" w:hanging="180"/>
      </w:pPr>
    </w:lvl>
    <w:lvl w:ilvl="6" w:tentative="0">
      <w:start w:val="1"/>
      <w:numFmt w:val="decimal"/>
      <w:lvlText w:val="%7."/>
      <w:lvlJc w:val="left"/>
      <w:pPr>
        <w:ind w:left="5760" w:hanging="360"/>
      </w:pPr>
    </w:lvl>
    <w:lvl w:ilvl="7" w:tentative="0">
      <w:start w:val="1"/>
      <w:numFmt w:val="lowerLetter"/>
      <w:lvlText w:val="%8."/>
      <w:lvlJc w:val="left"/>
      <w:pPr>
        <w:ind w:left="6480" w:hanging="360"/>
      </w:pPr>
    </w:lvl>
    <w:lvl w:ilvl="8" w:tentative="0">
      <w:start w:val="1"/>
      <w:numFmt w:val="lowerRoman"/>
      <w:lvlText w:val="%9."/>
      <w:lvlJc w:val="right"/>
      <w:pPr>
        <w:ind w:left="7200" w:hanging="180"/>
      </w:pPr>
    </w:lvl>
  </w:abstractNum>
  <w:abstractNum w:abstractNumId="18">
    <w:nsid w:val="59ADCABA"/>
    <w:multiLevelType w:val="multilevel"/>
    <w:tmpl w:val="59ADCABA"/>
    <w:lvl w:ilvl="0" w:tentative="0">
      <w:start w:val="1"/>
      <w:numFmt w:val="decimal"/>
      <w:lvlText w:val="%1."/>
      <w:lvlJc w:val="left"/>
      <w:pPr>
        <w:ind w:left="469" w:hanging="207"/>
      </w:pPr>
      <w:rPr>
        <w:rFonts w:hint="default"/>
        <w:spacing w:val="0"/>
        <w:w w:val="103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379" w:hanging="117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3"/>
        <w:sz w:val="18"/>
        <w:szCs w:val="18"/>
        <w:lang w:val="en-US" w:eastAsia="en-US" w:bidi="ar-SA"/>
      </w:rPr>
    </w:lvl>
    <w:lvl w:ilvl="2" w:tentative="0">
      <w:start w:val="0"/>
      <w:numFmt w:val="bullet"/>
      <w:lvlText w:val="➢"/>
      <w:lvlJc w:val="left"/>
      <w:pPr>
        <w:ind w:left="683" w:hanging="233"/>
      </w:pPr>
      <w:rPr>
        <w:rFonts w:hint="default" w:ascii="MS Gothic" w:hAnsi="MS Gothic" w:eastAsia="MS Gothic" w:cs="MS Gothic"/>
        <w:b w:val="0"/>
        <w:bCs w:val="0"/>
        <w:i w:val="0"/>
        <w:iCs w:val="0"/>
        <w:spacing w:val="0"/>
        <w:w w:val="101"/>
        <w:sz w:val="18"/>
        <w:szCs w:val="18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1923" w:hanging="233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147" w:hanging="233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371" w:hanging="233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594" w:hanging="233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818" w:hanging="233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042" w:hanging="233"/>
      </w:pPr>
      <w:rPr>
        <w:rFonts w:hint="default"/>
        <w:lang w:val="en-US" w:eastAsia="en-US" w:bidi="ar-SA"/>
      </w:rPr>
    </w:lvl>
  </w:abstractNum>
  <w:abstractNum w:abstractNumId="19">
    <w:nsid w:val="5A241D34"/>
    <w:multiLevelType w:val="multilevel"/>
    <w:tmpl w:val="5A241D34"/>
    <w:lvl w:ilvl="0" w:tentative="0">
      <w:start w:val="1"/>
      <w:numFmt w:val="bullet"/>
      <w:lvlText w:val=""/>
      <w:lvlJc w:val="left"/>
      <w:pPr>
        <w:ind w:left="694" w:hanging="233"/>
      </w:pPr>
      <w:rPr>
        <w:rFonts w:hint="default" w:ascii="Symbol" w:hAnsi="Symbol"/>
        <w:b w:val="0"/>
        <w:bCs w:val="0"/>
        <w:i w:val="0"/>
        <w:iCs w:val="0"/>
        <w:spacing w:val="0"/>
        <w:w w:val="101"/>
        <w:sz w:val="18"/>
        <w:szCs w:val="18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678" w:hanging="233"/>
      </w:pPr>
      <w:rPr>
        <w:rFonts w:hint="default"/>
        <w:b w:val="0"/>
        <w:bCs w:val="0"/>
        <w:i w:val="0"/>
        <w:iCs w:val="0"/>
        <w:spacing w:val="0"/>
        <w:w w:val="103"/>
        <w:sz w:val="18"/>
        <w:szCs w:val="18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657" w:hanging="233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636" w:hanging="233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615" w:hanging="233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594" w:hanging="233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573" w:hanging="233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552" w:hanging="233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531" w:hanging="233"/>
      </w:pPr>
      <w:rPr>
        <w:rFonts w:hint="default"/>
        <w:lang w:val="en-US" w:eastAsia="en-US" w:bidi="ar-SA"/>
      </w:rPr>
    </w:lvl>
  </w:abstractNum>
  <w:abstractNum w:abstractNumId="20">
    <w:nsid w:val="5BBE586F"/>
    <w:multiLevelType w:val="multilevel"/>
    <w:tmpl w:val="5BBE586F"/>
    <w:lvl w:ilvl="0" w:tentative="0">
      <w:start w:val="1"/>
      <w:numFmt w:val="decimal"/>
      <w:lvlText w:val="%1."/>
      <w:lvlJc w:val="left"/>
      <w:pPr>
        <w:ind w:left="479" w:hanging="218"/>
      </w:pPr>
      <w:rPr>
        <w:rFonts w:hint="default"/>
        <w:b w:val="0"/>
        <w:bCs w:val="0"/>
        <w:i w:val="0"/>
        <w:iCs w:val="0"/>
        <w:spacing w:val="0"/>
        <w:w w:val="103"/>
        <w:sz w:val="18"/>
        <w:szCs w:val="18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480" w:hanging="218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481" w:hanging="218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482" w:hanging="218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483" w:hanging="218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484" w:hanging="218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485" w:hanging="218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486" w:hanging="218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487" w:hanging="218"/>
      </w:pPr>
      <w:rPr>
        <w:rFonts w:hint="default"/>
        <w:lang w:val="en-US" w:eastAsia="en-US" w:bidi="ar-SA"/>
      </w:rPr>
    </w:lvl>
  </w:abstractNum>
  <w:abstractNum w:abstractNumId="21">
    <w:nsid w:val="5FC250F0"/>
    <w:multiLevelType w:val="multilevel"/>
    <w:tmpl w:val="5FC250F0"/>
    <w:lvl w:ilvl="0" w:tentative="0">
      <w:start w:val="1"/>
      <w:numFmt w:val="bullet"/>
      <w:lvlText w:val=""/>
      <w:lvlJc w:val="left"/>
      <w:pPr>
        <w:ind w:left="694" w:hanging="233"/>
      </w:pPr>
      <w:rPr>
        <w:rFonts w:hint="default" w:ascii="Symbol" w:hAnsi="Symbol"/>
        <w:b w:val="0"/>
        <w:bCs w:val="0"/>
        <w:i w:val="0"/>
        <w:iCs w:val="0"/>
        <w:spacing w:val="0"/>
        <w:w w:val="101"/>
        <w:sz w:val="18"/>
        <w:szCs w:val="18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678" w:hanging="233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657" w:hanging="233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636" w:hanging="233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615" w:hanging="233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594" w:hanging="233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573" w:hanging="233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552" w:hanging="233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531" w:hanging="233"/>
      </w:pPr>
      <w:rPr>
        <w:rFonts w:hint="default"/>
        <w:lang w:val="en-US" w:eastAsia="en-US" w:bidi="ar-SA"/>
      </w:rPr>
    </w:lvl>
  </w:abstractNum>
  <w:abstractNum w:abstractNumId="22">
    <w:nsid w:val="6F4F755D"/>
    <w:multiLevelType w:val="multilevel"/>
    <w:tmpl w:val="6F4F755D"/>
    <w:lvl w:ilvl="0" w:tentative="0">
      <w:start w:val="1"/>
      <w:numFmt w:val="upperRoman"/>
      <w:lvlText w:val="%1."/>
      <w:lvlJc w:val="righ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54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72183CF9"/>
    <w:multiLevelType w:val="multilevel"/>
    <w:tmpl w:val="72183CF9"/>
    <w:lvl w:ilvl="0" w:tentative="0">
      <w:start w:val="1"/>
      <w:numFmt w:val="decimal"/>
      <w:lvlText w:val="%1)"/>
      <w:lvlJc w:val="left"/>
      <w:pPr>
        <w:ind w:left="479" w:hanging="218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3"/>
        <w:sz w:val="18"/>
        <w:szCs w:val="18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480" w:hanging="218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481" w:hanging="218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482" w:hanging="218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483" w:hanging="218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484" w:hanging="218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485" w:hanging="218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486" w:hanging="218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487" w:hanging="218"/>
      </w:pPr>
      <w:rPr>
        <w:rFonts w:hint="default"/>
        <w:lang w:val="en-US" w:eastAsia="en-US" w:bidi="ar-SA"/>
      </w:rPr>
    </w:lvl>
  </w:abstractNum>
  <w:abstractNum w:abstractNumId="24">
    <w:nsid w:val="7FE30584"/>
    <w:multiLevelType w:val="multilevel"/>
    <w:tmpl w:val="7FE30584"/>
    <w:lvl w:ilvl="0" w:tentative="0">
      <w:start w:val="0"/>
      <w:numFmt w:val="bullet"/>
      <w:lvlText w:val="•"/>
      <w:lvlJc w:val="left"/>
      <w:pPr>
        <w:ind w:left="379" w:hanging="117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3"/>
        <w:sz w:val="18"/>
        <w:szCs w:val="18"/>
        <w:lang w:val="en-US" w:eastAsia="en-US" w:bidi="ar-SA"/>
      </w:rPr>
    </w:lvl>
    <w:lvl w:ilvl="1" w:tentative="0">
      <w:start w:val="1"/>
      <w:numFmt w:val="upperRoman"/>
      <w:lvlText w:val="%2."/>
      <w:lvlJc w:val="right"/>
      <w:pPr>
        <w:ind w:left="821" w:hanging="360"/>
      </w:pPr>
    </w:lvl>
    <w:lvl w:ilvl="2" w:tentative="0">
      <w:start w:val="0"/>
      <w:numFmt w:val="bullet"/>
      <w:lvlText w:val="•"/>
      <w:lvlJc w:val="left"/>
      <w:pPr>
        <w:ind w:left="1787" w:hanging="233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875" w:hanging="233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963" w:hanging="233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050" w:hanging="233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138" w:hanging="233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226" w:hanging="233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314" w:hanging="233"/>
      </w:pPr>
      <w:rPr>
        <w:rFonts w:hint="default"/>
        <w:lang w:val="en-US" w:eastAsia="en-US" w:bidi="ar-SA"/>
      </w:rPr>
    </w:lvl>
  </w:abstractNum>
  <w:num w:numId="1">
    <w:abstractNumId w:val="6"/>
  </w:num>
  <w:num w:numId="2">
    <w:abstractNumId w:val="4"/>
  </w:num>
  <w:num w:numId="3">
    <w:abstractNumId w:val="18"/>
  </w:num>
  <w:num w:numId="4">
    <w:abstractNumId w:val="2"/>
  </w:num>
  <w:num w:numId="5">
    <w:abstractNumId w:val="17"/>
  </w:num>
  <w:num w:numId="6">
    <w:abstractNumId w:val="1"/>
  </w:num>
  <w:num w:numId="7">
    <w:abstractNumId w:val="15"/>
  </w:num>
  <w:num w:numId="8">
    <w:abstractNumId w:val="9"/>
  </w:num>
  <w:num w:numId="9">
    <w:abstractNumId w:val="24"/>
  </w:num>
  <w:num w:numId="10">
    <w:abstractNumId w:val="14"/>
  </w:num>
  <w:num w:numId="11">
    <w:abstractNumId w:val="13"/>
  </w:num>
  <w:num w:numId="12">
    <w:abstractNumId w:val="23"/>
  </w:num>
  <w:num w:numId="13">
    <w:abstractNumId w:val="7"/>
  </w:num>
  <w:num w:numId="14">
    <w:abstractNumId w:val="0"/>
  </w:num>
  <w:num w:numId="15">
    <w:abstractNumId w:val="11"/>
  </w:num>
  <w:num w:numId="16">
    <w:abstractNumId w:val="10"/>
  </w:num>
  <w:num w:numId="17">
    <w:abstractNumId w:val="21"/>
  </w:num>
  <w:num w:numId="18">
    <w:abstractNumId w:val="8"/>
  </w:num>
  <w:num w:numId="19">
    <w:abstractNumId w:val="19"/>
  </w:num>
  <w:num w:numId="20">
    <w:abstractNumId w:val="3"/>
  </w:num>
  <w:num w:numId="21">
    <w:abstractNumId w:val="16"/>
  </w:num>
  <w:num w:numId="22">
    <w:abstractNumId w:val="20"/>
  </w:num>
  <w:num w:numId="23">
    <w:abstractNumId w:val="12"/>
  </w:num>
  <w:num w:numId="24">
    <w:abstractNumId w:val="5"/>
  </w:num>
  <w:num w:numId="25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isplayBackgroundShape w:val="1"/>
  <w:documentProtection w:enforcement="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2177B9"/>
    <w:rsid w:val="0009752C"/>
    <w:rsid w:val="00146511"/>
    <w:rsid w:val="00156DC5"/>
    <w:rsid w:val="00193C56"/>
    <w:rsid w:val="001B068D"/>
    <w:rsid w:val="002177B9"/>
    <w:rsid w:val="002B5DF1"/>
    <w:rsid w:val="00313C84"/>
    <w:rsid w:val="00354D80"/>
    <w:rsid w:val="00447A13"/>
    <w:rsid w:val="00466C3A"/>
    <w:rsid w:val="00470B88"/>
    <w:rsid w:val="004D20E0"/>
    <w:rsid w:val="005D0128"/>
    <w:rsid w:val="0065573A"/>
    <w:rsid w:val="00657EE1"/>
    <w:rsid w:val="006700FB"/>
    <w:rsid w:val="006A42AA"/>
    <w:rsid w:val="006A6674"/>
    <w:rsid w:val="00724841"/>
    <w:rsid w:val="00725FE3"/>
    <w:rsid w:val="008430D0"/>
    <w:rsid w:val="008B5FB5"/>
    <w:rsid w:val="008E1430"/>
    <w:rsid w:val="008F5869"/>
    <w:rsid w:val="009549F8"/>
    <w:rsid w:val="00A86103"/>
    <w:rsid w:val="00AA5176"/>
    <w:rsid w:val="00AE2A5E"/>
    <w:rsid w:val="00B376F8"/>
    <w:rsid w:val="00B7600A"/>
    <w:rsid w:val="00DD7070"/>
    <w:rsid w:val="00E90BDE"/>
    <w:rsid w:val="10801F94"/>
    <w:rsid w:val="609759FA"/>
    <w:rsid w:val="72B754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</w:pPr>
    <w:rPr>
      <w:rFonts w:ascii="Arial MT" w:hAnsi="Arial MT" w:eastAsia="Arial MT" w:cs="Arial MT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spacing w:before="60"/>
      <w:jc w:val="center"/>
      <w:outlineLvl w:val="0"/>
    </w:pPr>
    <w:rPr>
      <w:rFonts w:ascii="Arial" w:hAnsi="Arial" w:eastAsia="Arial" w:cs="Arial"/>
      <w:b/>
      <w:bCs/>
      <w:sz w:val="40"/>
      <w:szCs w:val="40"/>
    </w:rPr>
  </w:style>
  <w:style w:type="paragraph" w:styleId="3">
    <w:name w:val="heading 2"/>
    <w:basedOn w:val="1"/>
    <w:qFormat/>
    <w:uiPriority w:val="1"/>
    <w:pPr>
      <w:spacing w:before="74"/>
      <w:ind w:left="262"/>
      <w:outlineLvl w:val="1"/>
    </w:pPr>
    <w:rPr>
      <w:rFonts w:ascii="Arial" w:hAnsi="Arial" w:eastAsia="Arial" w:cs="Arial"/>
      <w:b/>
      <w:bCs/>
      <w:sz w:val="30"/>
      <w:szCs w:val="30"/>
    </w:rPr>
  </w:style>
  <w:style w:type="paragraph" w:styleId="4">
    <w:name w:val="heading 3"/>
    <w:basedOn w:val="1"/>
    <w:qFormat/>
    <w:uiPriority w:val="1"/>
    <w:pPr>
      <w:spacing w:before="160"/>
      <w:ind w:left="262"/>
      <w:outlineLvl w:val="2"/>
    </w:pPr>
    <w:rPr>
      <w:rFonts w:ascii="Arial" w:hAnsi="Arial" w:eastAsia="Arial" w:cs="Arial"/>
      <w:b/>
      <w:bCs/>
      <w:sz w:val="23"/>
      <w:szCs w:val="23"/>
    </w:rPr>
  </w:style>
  <w:style w:type="character" w:default="1" w:styleId="5">
    <w:name w:val="Default Paragraph Font"/>
    <w:unhideWhenUsed/>
    <w:qFormat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ody Text"/>
    <w:basedOn w:val="1"/>
    <w:link w:val="15"/>
    <w:qFormat/>
    <w:uiPriority w:val="1"/>
    <w:pPr>
      <w:spacing w:before="183"/>
      <w:ind w:left="694" w:hanging="232"/>
    </w:pPr>
    <w:rPr>
      <w:sz w:val="18"/>
      <w:szCs w:val="18"/>
    </w:rPr>
  </w:style>
  <w:style w:type="paragraph" w:styleId="8">
    <w:name w:val="footer"/>
    <w:basedOn w:val="1"/>
    <w:link w:val="14"/>
    <w:uiPriority w:val="0"/>
    <w:pPr>
      <w:tabs>
        <w:tab w:val="center" w:pos="4680"/>
        <w:tab w:val="right" w:pos="9360"/>
      </w:tabs>
    </w:pPr>
  </w:style>
  <w:style w:type="paragraph" w:styleId="9">
    <w:name w:val="header"/>
    <w:basedOn w:val="1"/>
    <w:link w:val="13"/>
    <w:uiPriority w:val="0"/>
    <w:pPr>
      <w:tabs>
        <w:tab w:val="center" w:pos="4680"/>
        <w:tab w:val="right" w:pos="9360"/>
      </w:tabs>
    </w:pPr>
  </w:style>
  <w:style w:type="table" w:customStyle="1" w:styleId="10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1">
    <w:name w:val="List Paragraph"/>
    <w:basedOn w:val="1"/>
    <w:qFormat/>
    <w:uiPriority w:val="1"/>
    <w:pPr>
      <w:spacing w:before="183"/>
      <w:ind w:left="694" w:hanging="232"/>
    </w:pPr>
  </w:style>
  <w:style w:type="paragraph" w:customStyle="1" w:styleId="12">
    <w:name w:val="Table Paragraph"/>
    <w:basedOn w:val="1"/>
    <w:qFormat/>
    <w:uiPriority w:val="1"/>
  </w:style>
  <w:style w:type="character" w:customStyle="1" w:styleId="13">
    <w:name w:val="Header Char"/>
    <w:basedOn w:val="5"/>
    <w:link w:val="9"/>
    <w:qFormat/>
    <w:uiPriority w:val="0"/>
    <w:rPr>
      <w:rFonts w:ascii="Arial MT" w:hAnsi="Arial MT" w:eastAsia="Arial MT" w:cs="Arial MT"/>
      <w:sz w:val="22"/>
      <w:szCs w:val="22"/>
    </w:rPr>
  </w:style>
  <w:style w:type="character" w:customStyle="1" w:styleId="14">
    <w:name w:val="Footer Char"/>
    <w:basedOn w:val="5"/>
    <w:link w:val="8"/>
    <w:uiPriority w:val="0"/>
    <w:rPr>
      <w:rFonts w:ascii="Arial MT" w:hAnsi="Arial MT" w:eastAsia="Arial MT" w:cs="Arial MT"/>
      <w:sz w:val="22"/>
      <w:szCs w:val="22"/>
    </w:rPr>
  </w:style>
  <w:style w:type="character" w:customStyle="1" w:styleId="15">
    <w:name w:val="Body Text Char"/>
    <w:basedOn w:val="5"/>
    <w:link w:val="7"/>
    <w:qFormat/>
    <w:uiPriority w:val="1"/>
    <w:rPr>
      <w:rFonts w:ascii="Arial MT" w:hAnsi="Arial MT" w:eastAsia="Arial MT" w:cs="Arial MT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MRT www.Win2Farsi.com</Company>
  <Pages>10</Pages>
  <Words>1041</Words>
  <Characters>5770</Characters>
  <Lines>48</Lines>
  <Paragraphs>13</Paragraphs>
  <TotalTime>4</TotalTime>
  <ScaleCrop>false</ScaleCrop>
  <LinksUpToDate>false</LinksUpToDate>
  <CharactersWithSpaces>6651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2026-10-02T12:48:00Z</dcterms:created>
  <dc:creator>Admin</dc:creator>
  <cp:lastModifiedBy>Sayed Mehmood</cp:lastModifiedBy>
  <dcterms:modified xsi:type="dcterms:W3CDTF">2026-10-14T07:54:05Z</dcterms:modified>
  <cp:revision>30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2026-10-02T00:00:00Z</vt:filetime>
  </property>
  <property fmtid="{D5CDD505-2E9C-101B-9397-08002B2CF9AE}" pid="4" name="LastSaved">
    <vt:filetime>2026-10-02T00:00:00Z</vt:filetime>
  </property>
  <property fmtid="{D5CDD505-2E9C-101B-9397-08002B2CF9AE}" pid="5" name="KSOTemplateDocerSaveRecord">
    <vt:lpwstr>eyJoZGlkIjoiYmM1MjcyNjE2MjM1NTRkY2FmMDU1ZDg1OWQzMzdlNDQiLCJ1c2VySWQiOiIxOTQxOTY1MDg4MDY2In0=</vt:lpwstr>
  </property>
  <property fmtid="{D5CDD505-2E9C-101B-9397-08002B2CF9AE}" pid="6" name="KSOProductBuildVer">
    <vt:lpwstr>1033-12.1.0.29162</vt:lpwstr>
  </property>
  <property fmtid="{D5CDD505-2E9C-101B-9397-08002B2CF9AE}" pid="7" name="ICV">
    <vt:lpwstr>E474C19DC39B47F4B1A3F63A70BBB46E_13</vt:lpwstr>
  </property>
</Properties>
</file>